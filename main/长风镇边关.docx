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F8C1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长风镇边关</w:t>
      </w:r>
    </w:p>
    <w:p w14:paraId="4115FE10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剧本</w:t>
      </w:r>
      <w:bookmarkEnd w:id="0"/>
    </w:p>
    <w:p w14:paraId="0EE570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题材</w:t>
      </w:r>
      <w:r>
        <w:rPr>
          <w:rFonts w:ascii="Arial" w:hAnsi="Arial" w:eastAsia="等线" w:cs="Arial"/>
          <w:sz w:val="22"/>
        </w:rPr>
        <w:t>：军旅、边境、大国博弈</w:t>
      </w:r>
    </w:p>
    <w:p w14:paraId="157BFD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故事背景</w:t>
      </w:r>
      <w:r>
        <w:rPr>
          <w:rFonts w:ascii="Arial" w:hAnsi="Arial" w:eastAsia="等线" w:cs="Arial"/>
          <w:sz w:val="22"/>
        </w:rPr>
        <w:t>：2056年深冬，世界格局天翻地覆，北约东扩与俄罗斯东欧战事使其远东控制力大幅衰弱，美日趁机在中俄边境频频渗透，试图搅黄中俄远东土地租借协议谈判。黑龙江省东宁市长风镇，中俄边境最东段咽喉地带，成为大国博弈的前沿刀尖，边防军人林野与战友们在此誓死守护边境线，为谈判保驾护航。</w:t>
      </w:r>
    </w:p>
    <w:p w14:paraId="1B44C83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人物设定</w:t>
      </w:r>
      <w:bookmarkEnd w:id="1"/>
    </w:p>
    <w:p w14:paraId="2CD1399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林野</w:t>
      </w:r>
      <w:r>
        <w:rPr>
          <w:rFonts w:ascii="Arial" w:hAnsi="Arial" w:eastAsia="等线" w:cs="Arial"/>
          <w:sz w:val="22"/>
        </w:rPr>
        <w:t>：男，27岁，北部战区第七十八集团军重型合成旅一级上士，狙击手，代号“苍鹰”，驻守边境8年，枪法精准，冷静沉稳，心怀收复失地的执念。</w:t>
      </w:r>
    </w:p>
    <w:p w14:paraId="049E173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王浩</w:t>
      </w:r>
      <w:r>
        <w:rPr>
          <w:rFonts w:ascii="Arial" w:hAnsi="Arial" w:eastAsia="等线" w:cs="Arial"/>
          <w:sz w:val="22"/>
        </w:rPr>
        <w:t>：男，26岁，林野的观察手，代号“猎鹰”，心思缜密，精通各类侦察、通讯设备，与林野配合默契。</w:t>
      </w:r>
    </w:p>
    <w:p w14:paraId="79AF5C4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张磊</w:t>
      </w:r>
      <w:r>
        <w:rPr>
          <w:rFonts w:ascii="Arial" w:hAnsi="Arial" w:eastAsia="等线" w:cs="Arial"/>
          <w:sz w:val="22"/>
        </w:rPr>
        <w:t>：男，30多岁，边防连指导员，脸上有边境任务留下的疤痕，作战经验丰富，沉稳果决。</w:t>
      </w:r>
    </w:p>
    <w:p w14:paraId="686FF7C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赵刚</w:t>
      </w:r>
      <w:r>
        <w:rPr>
          <w:rFonts w:ascii="Arial" w:hAnsi="Arial" w:eastAsia="等线" w:cs="Arial"/>
          <w:sz w:val="22"/>
        </w:rPr>
        <w:t>：男，35岁，“雷霆利刃”特战小队队长，代号“猎隼”，特种作战学院优秀教官，统筹指挥能力极强。</w:t>
      </w:r>
    </w:p>
    <w:p w14:paraId="0300659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陈敬之</w:t>
      </w:r>
      <w:r>
        <w:rPr>
          <w:rFonts w:ascii="Arial" w:hAnsi="Arial" w:eastAsia="等线" w:cs="Arial"/>
          <w:sz w:val="22"/>
        </w:rPr>
        <w:t>：男，年近60，中方谈判代表团团长，外交部副部长兼边境事务特使，沉稳睿智，坚守国家底线。</w:t>
      </w:r>
    </w:p>
    <w:p w14:paraId="40D7620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李伟</w:t>
      </w:r>
      <w:r>
        <w:rPr>
          <w:rFonts w:ascii="Arial" w:hAnsi="Arial" w:eastAsia="等线" w:cs="Arial"/>
          <w:sz w:val="22"/>
        </w:rPr>
        <w:t>：男，40多岁，中方谈判代表团成员，国防部边海防局局长，军人出身，果决强硬，洞悉军事局势。</w:t>
      </w:r>
    </w:p>
    <w:p w14:paraId="742D86A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格拉西莫夫</w:t>
      </w:r>
      <w:r>
        <w:rPr>
          <w:rFonts w:ascii="Arial" w:hAnsi="Arial" w:eastAsia="等线" w:cs="Arial"/>
          <w:sz w:val="22"/>
        </w:rPr>
        <w:t>：男，50多岁，俄方谈判代表团团长，俄罗斯外交部远东事务部长，疲惫却清醒，受主权与现实双重掣肘。</w:t>
      </w:r>
    </w:p>
    <w:p w14:paraId="6268DE5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彼得罗夫</w:t>
      </w:r>
      <w:r>
        <w:rPr>
          <w:rFonts w:ascii="Arial" w:hAnsi="Arial" w:eastAsia="等线" w:cs="Arial"/>
          <w:sz w:val="22"/>
        </w:rPr>
        <w:t>：男，50多岁，俄方谈判代表团成员，俄罗斯远东军区副司令，性格强硬，看重国家主权与颜面，后期逐渐认清现实。</w:t>
      </w:r>
    </w:p>
    <w:p w14:paraId="63C62B6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秦锋</w:t>
      </w:r>
      <w:r>
        <w:rPr>
          <w:rFonts w:ascii="Arial" w:hAnsi="Arial" w:eastAsia="等线" w:cs="Arial"/>
          <w:sz w:val="22"/>
        </w:rPr>
        <w:t>：男，35岁，北方中诚安保公司外勤一队队长，代号“灰狼”，身手矫健，实战经验丰富。</w:t>
      </w:r>
    </w:p>
    <w:p w14:paraId="36A4429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美日渗透人员/飞行员</w:t>
      </w:r>
      <w:r>
        <w:rPr>
          <w:rFonts w:ascii="Arial" w:hAnsi="Arial" w:eastAsia="等线" w:cs="Arial"/>
          <w:sz w:val="22"/>
        </w:rPr>
        <w:t>：数人，精锐武装人员，受美日指使，在边境实施破坏、渗透行动。</w:t>
      </w:r>
    </w:p>
    <w:p w14:paraId="07C09C5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第一幕 界江寒刃</w:t>
      </w:r>
      <w:bookmarkEnd w:id="2"/>
    </w:p>
    <w:p w14:paraId="5A3CEA7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第一场 雪窝潜伏</w:t>
      </w:r>
      <w:bookmarkEnd w:id="3"/>
    </w:p>
    <w:p w14:paraId="3AF81D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</w:t>
      </w:r>
      <w:r>
        <w:rPr>
          <w:rFonts w:ascii="Arial" w:hAnsi="Arial" w:eastAsia="等线" w:cs="Arial"/>
          <w:sz w:val="22"/>
        </w:rPr>
        <w:t>：2056年深冬 昼</w:t>
      </w:r>
    </w:p>
    <w:p w14:paraId="308380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地点</w:t>
      </w:r>
      <w:r>
        <w:rPr>
          <w:rFonts w:ascii="Arial" w:hAnsi="Arial" w:eastAsia="等线" w:cs="Arial"/>
          <w:sz w:val="22"/>
        </w:rPr>
        <w:t>：黑龙江省东宁市长风镇中俄边境，乌苏里江冰原雪窝</w:t>
      </w:r>
    </w:p>
    <w:p w14:paraId="0B186E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</w:t>
      </w:r>
      <w:r>
        <w:rPr>
          <w:rFonts w:ascii="Arial" w:hAnsi="Arial" w:eastAsia="等线" w:cs="Arial"/>
          <w:sz w:val="22"/>
        </w:rPr>
        <w:t>：林野、王浩</w:t>
      </w:r>
    </w:p>
    <w:p w14:paraId="48328D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【场景】</w:t>
      </w:r>
    </w:p>
    <w:p w14:paraId="19F8C9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北纬44度的长风镇边境，寒风呼啸，雪沫横飞，乌苏里江冻成一望无际的青灰色冰原，天地间一片混沌。雪窝中，林野身着荒漠星空迷彩，被薄雪覆盖，仅露一双锐利黑眸，7.62毫米高精度狙击步枪裹着白色伪装布，枪管抵在肩窝。身旁王浩全副武装，高倍红外观察镜紧贴眼前，呼吸压至极低，口鼻处的白气转瞬即逝。</w:t>
      </w:r>
    </w:p>
    <w:p w14:paraId="767EB8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490990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王浩：（压着声音，战术耳机传声，无波澜）苍鹰，三点钟方向，冰缝边缘，有异动。红外显示三个热源，移动速度不快，贴着冰面走，无制式武器信号，但有金属反光。</w:t>
      </w:r>
    </w:p>
    <w:p w14:paraId="57BE39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林野：（未动，微微调整狙击镜倍率，沉声道）收到。</w:t>
      </w:r>
    </w:p>
    <w:p w14:paraId="1D22B4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【动作】</w:t>
      </w:r>
    </w:p>
    <w:p w14:paraId="7E7D3F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林野透过狙击镜，看到三道黑影从江对岸密林钻出，猫腰踩雪向中国境内靠近，深色防寒服，面部蒙面，动作熟练避开监控盲区。林野指尖轻触扳机护圈，眼神冷厉。</w:t>
      </w:r>
    </w:p>
    <w:p w14:paraId="32B3F6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49E2E0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林野：（判断，低沉）不是俄军边防巡逻队，也不是普通盗猎者。装备专业，路线熟悉，是武装渗透人员。</w:t>
      </w:r>
    </w:p>
    <w:p w14:paraId="65F25A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王浩：（侧头看向林野）要不要通报连指？</w:t>
      </w:r>
    </w:p>
    <w:p w14:paraId="4FA244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林野：（摇头，目光不离狙击镜）再等等。对方只有三人，先看清楚目的地和意图，避免打草惊蛇。旅部死命令，这段时间边境绝不能出乱子，中俄租借协议第三轮谈判，后天哈尔滨开始。</w:t>
      </w:r>
    </w:p>
    <w:p w14:paraId="75EA56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王浩：（沉默点头，继续观察镜扫描）明白。</w:t>
      </w:r>
    </w:p>
    <w:p w14:paraId="1ED19F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【悬念】</w:t>
      </w:r>
    </w:p>
    <w:p w14:paraId="5F04B6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三道黑影逐渐靠近，越过界江主航道中心线踏入中国领土，停在灌木丛后低声交谈，语言含糊不清，林野与王浩的目光死死锁定，未知的危险与对方的真实目的，在风雪中愈发扑朔。</w:t>
      </w:r>
    </w:p>
    <w:p w14:paraId="03A007E9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第二场 身份确认</w:t>
      </w:r>
      <w:bookmarkEnd w:id="4"/>
    </w:p>
    <w:p w14:paraId="16DF06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</w:t>
      </w:r>
      <w:r>
        <w:rPr>
          <w:rFonts w:ascii="Arial" w:hAnsi="Arial" w:eastAsia="等线" w:cs="Arial"/>
          <w:sz w:val="22"/>
        </w:rPr>
        <w:t>：紧接上一场</w:t>
      </w:r>
    </w:p>
    <w:p w14:paraId="51BEF4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地点</w:t>
      </w:r>
      <w:r>
        <w:rPr>
          <w:rFonts w:ascii="Arial" w:hAnsi="Arial" w:eastAsia="等线" w:cs="Arial"/>
          <w:sz w:val="22"/>
        </w:rPr>
        <w:t>：乌苏里江冰原灌木丛附近</w:t>
      </w:r>
    </w:p>
    <w:p w14:paraId="562245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</w:t>
      </w:r>
      <w:r>
        <w:rPr>
          <w:rFonts w:ascii="Arial" w:hAnsi="Arial" w:eastAsia="等线" w:cs="Arial"/>
          <w:sz w:val="22"/>
        </w:rPr>
        <w:t>：林野、王浩、三名日本武装渗透人员</w:t>
      </w:r>
    </w:p>
    <w:p w14:paraId="1C2F05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【场景】</w:t>
      </w:r>
    </w:p>
    <w:p w14:paraId="1B7EDB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三道黑影在灌木丛后观察四周，一人抬手对耳麦低语，王浩立刻开启唇语识别设备，屏幕上跳出日文字符。江对岸老爷岭白雪皑皑，寒风卷着雪沫打在林野和王浩的脸上，两人周身的气压降至冰点。</w:t>
      </w:r>
    </w:p>
    <w:p w14:paraId="48DA5D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1A7BB3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王浩：（眉头紧皱，战术耳机传声）确认了，日语。是日本陆上自卫队特种作战群的人，伪装成雇佣兵渗透。</w:t>
      </w:r>
    </w:p>
    <w:p w14:paraId="3DA2BD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林野：（眼神骤然变冷，指尖扣紧扳机护圈）来了。</w:t>
      </w:r>
    </w:p>
    <w:p w14:paraId="6749C0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【动作】</w:t>
      </w:r>
    </w:p>
    <w:p w14:paraId="51A4B0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林野透过狙击镜，看到黑影们的行进方向直指长风镇后方军用通信基站，王浩迅速操作设备，锁定对方坐标。</w:t>
      </w:r>
    </w:p>
    <w:p w14:paraId="2B82A2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22A529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王浩：（急促，向连指汇报）连指，苍鹰、猎鹰请求开火权限。坐标东经131°02′，北纬44°51′，三名日本武装人员非法越境，意图破坏我方军事设施，威胁国家安全，请求实施狙击歼灭！</w:t>
      </w:r>
    </w:p>
    <w:p w14:paraId="2F49E4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连长：（战术耳机，沉稳）苍鹰、猎鹰，准许开火。不留活口，不留痕迹，速战速决。</w:t>
      </w:r>
    </w:p>
    <w:p w14:paraId="55F7B7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林野&amp;王浩：（齐声）收到！</w:t>
      </w:r>
    </w:p>
    <w:p w14:paraId="3D3216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【动作】</w:t>
      </w:r>
    </w:p>
    <w:p w14:paraId="46DC41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林野缓缓吐气，心率降至六十次以下，狙击镜十字准星锁住最前方武装人员后脑。对方似察觉危险，猛地抬头望向雪窝方向，林野食指果断压下扳机。</w:t>
      </w:r>
    </w:p>
    <w:p w14:paraId="26AAED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【音效】</w:t>
      </w:r>
    </w:p>
    <w:p w14:paraId="6E5C92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消音器压制的低沉枪声“砰”，子弹划破寒风的尖啸。</w:t>
      </w:r>
    </w:p>
    <w:p w14:paraId="136FE7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【动作】</w:t>
      </w:r>
    </w:p>
    <w:p w14:paraId="721A6A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最前方武装人员头颅中弹，直挺挺倒在雪地，鲜血染红白雪。另外两人大惊失色，掏出手枪胡乱射击，转身欲逃。林野连开两枪，动作行云流水。</w:t>
      </w:r>
    </w:p>
    <w:p w14:paraId="3610B6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31526C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林野：（冷静报点）第二目标，右肩。第三目标，膝盖。</w:t>
      </w:r>
    </w:p>
    <w:p w14:paraId="0A0FD1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【动作】</w:t>
      </w:r>
    </w:p>
    <w:p w14:paraId="72B4E7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两人中弹倒地，压抑哀嚎。林野收起狙击枪，对王浩打战术手势，两人端着突击步枪，呈战术队形向目标逼近，雪地靴踩雪的“咯吱”声，在寂静边境格外清晰。</w:t>
      </w:r>
    </w:p>
    <w:p w14:paraId="5699D7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【悬念】</w:t>
      </w:r>
    </w:p>
    <w:p w14:paraId="027B4C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倒地的两名日本武装人员眼中满是绝望与凶狠，见林野、王浩逼近，一人手悄悄摸向腰间，那里似乎藏着致命武器，一场近距离的对峙即将爆发。</w:t>
      </w:r>
    </w:p>
    <w:p w14:paraId="5928418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第三场 现场收网</w:t>
      </w:r>
      <w:bookmarkEnd w:id="5"/>
    </w:p>
    <w:p w14:paraId="25DCF7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</w:t>
      </w:r>
      <w:r>
        <w:rPr>
          <w:rFonts w:ascii="Arial" w:hAnsi="Arial" w:eastAsia="等线" w:cs="Arial"/>
          <w:sz w:val="22"/>
        </w:rPr>
        <w:t>：紧接上一场</w:t>
      </w:r>
    </w:p>
    <w:p w14:paraId="591518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地点</w:t>
      </w:r>
      <w:r>
        <w:rPr>
          <w:rFonts w:ascii="Arial" w:hAnsi="Arial" w:eastAsia="等线" w:cs="Arial"/>
          <w:sz w:val="22"/>
        </w:rPr>
        <w:t>：乌苏里江冰原，界江边上</w:t>
      </w:r>
    </w:p>
    <w:p w14:paraId="2D0575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</w:t>
      </w:r>
      <w:r>
        <w:rPr>
          <w:rFonts w:ascii="Arial" w:hAnsi="Arial" w:eastAsia="等线" w:cs="Arial"/>
          <w:sz w:val="22"/>
        </w:rPr>
        <w:t>：林野、王浩、两名被俘日本武装人员</w:t>
      </w:r>
    </w:p>
    <w:p w14:paraId="2B0FAF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【场景】</w:t>
      </w:r>
    </w:p>
    <w:p w14:paraId="319D76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见武装人员摸向腰间，眼神一厉，抬脚狠狠踩在其手腕上，骨头碎裂的脆响在风雪中回荡。那人凄厉惨叫，浑身抽搐，王浩迅速掏出手铐，将两人反绑。林野目光扫过江面，望向江对岸的老爷岭，白雪覆盖的群山巍峨，那是三百年前被沙俄割占的土地。</w:t>
      </w:r>
    </w:p>
    <w:p w14:paraId="2C8125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162503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林野：（枪口顶住被俘人员太阳穴，冰冷）身份，任务，谁派你们来的？</w:t>
      </w:r>
    </w:p>
    <w:p w14:paraId="2BF2F1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【动作】</w:t>
      </w:r>
    </w:p>
    <w:p w14:paraId="302596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被俘人员死死咬牙，一言不发，眼中满是决绝。林野懒得废话，对王浩使眼色，王浩拖起两人向密林走去，林野留在原地，指尖拂过雪地上的血迹，目光坚定。</w:t>
      </w:r>
    </w:p>
    <w:p w14:paraId="791719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03B6D2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林野：（对王浩，沉声道）带走，押回连部审讯。这里的痕迹清理干净，别留下任何线索。</w:t>
      </w:r>
    </w:p>
    <w:p w14:paraId="69D7C9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王浩：（回头）是！</w:t>
      </w:r>
    </w:p>
    <w:p w14:paraId="1416E5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【动作】</w:t>
      </w:r>
    </w:p>
    <w:p w14:paraId="1E0B90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林野站在界江边上，握紧手中的枪，江风掀起他的迷彩衣角，雪沫落在他的肩头。远处老爷岭的轮廓在风雪中若隐若现，他的眼神望向那片土地，带着不灭的执念。</w:t>
      </w:r>
    </w:p>
    <w:p w14:paraId="359CE4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241D31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林野：（低声，自语）守好这条边，守住这片土，等到长风过境之日，便是失地回归之时。</w:t>
      </w:r>
    </w:p>
    <w:p w14:paraId="76B402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【悬念】</w:t>
      </w:r>
    </w:p>
    <w:p w14:paraId="54F60E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林野的低语被寒风吞没，界江冰面下江水暗涌，雪地里的血迹被新雪慢慢覆盖，而江对岸的密林深处，似乎还有数道目光正盯着中国边境，一场更大的渗透阴谋，已在暗中酝酿。</w:t>
      </w:r>
    </w:p>
    <w:p w14:paraId="02F1F86F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第二幕 雪痕余腥</w:t>
      </w:r>
      <w:bookmarkEnd w:id="6"/>
    </w:p>
    <w:p w14:paraId="14BDCB31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第一场 现场取证</w:t>
      </w:r>
      <w:bookmarkEnd w:id="7"/>
    </w:p>
    <w:p w14:paraId="660BB2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</w:t>
      </w:r>
      <w:r>
        <w:rPr>
          <w:rFonts w:ascii="Arial" w:hAnsi="Arial" w:eastAsia="等线" w:cs="Arial"/>
          <w:sz w:val="22"/>
        </w:rPr>
        <w:t>：深冬 午后</w:t>
      </w:r>
    </w:p>
    <w:p w14:paraId="003C00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地点</w:t>
      </w:r>
      <w:r>
        <w:rPr>
          <w:rFonts w:ascii="Arial" w:hAnsi="Arial" w:eastAsia="等线" w:cs="Arial"/>
          <w:sz w:val="22"/>
        </w:rPr>
        <w:t>：乌苏里江冰原，渗透人员事发地</w:t>
      </w:r>
    </w:p>
    <w:p w14:paraId="2B521E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</w:t>
      </w:r>
      <w:r>
        <w:rPr>
          <w:rFonts w:ascii="Arial" w:hAnsi="Arial" w:eastAsia="等线" w:cs="Arial"/>
          <w:sz w:val="22"/>
        </w:rPr>
        <w:t>：林野、王浩</w:t>
      </w:r>
    </w:p>
    <w:p w14:paraId="3EA127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【场景】</w:t>
      </w:r>
    </w:p>
    <w:p w14:paraId="68429A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雪沫仍在江风里打转，林野蹲下身，指尖拂过日本武装人员的尸体，扯下其领口刻意遮盖的旭日徽记，王浩手持战术手电，光柱扫过雪地，凌乱的脚印向基站方向延伸。</w:t>
      </w:r>
    </w:p>
    <w:p w14:paraId="7E1EFD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44F4C7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王浩：（走到林野身后，看着脚印）制式装备，伪装得挺彻底。脚印往基站方向延伸了二十多米，他们早踩好点了。</w:t>
      </w:r>
    </w:p>
    <w:p w14:paraId="2C960F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【动作】</w:t>
      </w:r>
    </w:p>
    <w:p w14:paraId="21D26E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林野将旭日徽记装进取证袋，捡起地上的日本陆上自卫队特制军刺，掂了掂插进靴筒。随后从背包拿出雪粉，细细撒在血渍上，用工兵铲拢雪反复碾压，直至暗红彻底消失，雪堆与冰原融为一体。</w:t>
      </w:r>
    </w:p>
    <w:p w14:paraId="2A85AC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5F5E18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王浩：（靠在樟子松上，摘下头盔揉耳朵）连部的车还有十分钟到，这俩硬骨头，拖的时候还想咬舌，被我用胶带封了嘴。</w:t>
      </w:r>
    </w:p>
    <w:p w14:paraId="314349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【动作】</w:t>
      </w:r>
    </w:p>
    <w:p w14:paraId="36DC00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抬眼望向密林，手电光柱晃过，两名俘虏被反绑在松树上，脑袋低垂。林野缓步走过去，扯下其中一人的面罩，露出一张二十出头的桀骜脸庞，林野从其脖颈处掏出狗牌，上面有日本陆上自卫队特种作战群标识。</w:t>
      </w:r>
    </w:p>
    <w:p w14:paraId="0A50CD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70C437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林野：（看着狗牌，声音冷如冻土，装进取证袋）特种作战群的精锐，放着好好的日子不过，来中国的边境线上找死。</w:t>
      </w:r>
    </w:p>
    <w:p w14:paraId="0B497B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【动作】</w:t>
      </w:r>
    </w:p>
    <w:p w14:paraId="2E6E2F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那名俘虏突然抬头，朝着林野手腕咬去，林野早有防备，手腕一翻掐住其下巴，“咔哒”一声卸下对方下巴，俘虏发出凄厉闷哼，眼泪鼻涕混着雪水流下。</w:t>
      </w:r>
    </w:p>
    <w:p w14:paraId="436429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3D0D00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林野：（松开手，拍掉手上的雪）别费力气了。你们的任务，是谁派来的，不用你说，我们也能查出来。美日在远东布的局，迟早会被连根拔起。</w:t>
      </w:r>
    </w:p>
    <w:p w14:paraId="03B23C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【动作】</w:t>
      </w:r>
    </w:p>
    <w:p w14:paraId="15179E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另一名俘虏身体猛地一颤，肩膀松动，眼中闪过一丝恐惧。林野看在眼里，转身走向界江，江风更烈，冰碴子打在脸上，他望着江对岸的老爷岭，眼神凝重。</w:t>
      </w:r>
    </w:p>
    <w:p w14:paraId="45050F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【悬念】</w:t>
      </w:r>
    </w:p>
    <w:p w14:paraId="631A8C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林野望着老爷岭的方向，脑海中闪过三百年前的不平等条约，而那名肩膀松动的俘虏，似乎藏着不愿吐露的秘密，美日在远东的布局，远比林野想象的更为缜密。</w:t>
      </w:r>
    </w:p>
    <w:p w14:paraId="278FF3AA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第二场 连部抵达</w:t>
      </w:r>
      <w:bookmarkEnd w:id="8"/>
    </w:p>
    <w:p w14:paraId="4C1B5D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</w:t>
      </w:r>
      <w:r>
        <w:rPr>
          <w:rFonts w:ascii="Arial" w:hAnsi="Arial" w:eastAsia="等线" w:cs="Arial"/>
          <w:sz w:val="22"/>
        </w:rPr>
        <w:t>：紧接上一场</w:t>
      </w:r>
    </w:p>
    <w:p w14:paraId="15F4CF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地点</w:t>
      </w:r>
      <w:r>
        <w:rPr>
          <w:rFonts w:ascii="Arial" w:hAnsi="Arial" w:eastAsia="等线" w:cs="Arial"/>
          <w:sz w:val="22"/>
        </w:rPr>
        <w:t>：乌苏里江冰原樟子松林附近</w:t>
      </w:r>
    </w:p>
    <w:p w14:paraId="1E87F8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</w:t>
      </w:r>
      <w:r>
        <w:rPr>
          <w:rFonts w:ascii="Arial" w:hAnsi="Arial" w:eastAsia="等线" w:cs="Arial"/>
          <w:sz w:val="22"/>
        </w:rPr>
        <w:t>：林野、王浩、张磊、四名边防士兵、两名被俘日本武装人员</w:t>
      </w:r>
    </w:p>
    <w:p w14:paraId="3A5D3C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【场景】</w:t>
      </w:r>
    </w:p>
    <w:p w14:paraId="0DCF25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两道车灯光柱穿过密林，军用猛士越野车驶来，车门打开，张磊带着四名全副武装士兵下车，脸上的疤痕在雪地反光，他快步走到林野面前敬军礼，林野、王浩回礼。</w:t>
      </w:r>
    </w:p>
    <w:p w14:paraId="406C97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06B4D5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张磊：苍鹰，猎鹰，辛苦你们了。</w:t>
      </w:r>
    </w:p>
    <w:p w14:paraId="390907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林野：（沉声）指导员。</w:t>
      </w:r>
    </w:p>
    <w:p w14:paraId="661AD8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张磊：（目光扫过取证袋和密林里的俘虏，皱眉）日本陆上自卫队的人？</w:t>
      </w:r>
    </w:p>
    <w:p w14:paraId="6F94C6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林野：是，特种作战群的，伪装成雇佣兵，意图破坏长风镇后方军用通信基站。击毙一名，生擒两名，现场痕迹已清理完毕。</w:t>
      </w:r>
    </w:p>
    <w:p w14:paraId="5C54CA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张磊：（点头，对身后士兵摆手）把俘虏押上车，小心点，别让他们耍花样。取证袋收好，带回连部做技术鉴定。</w:t>
      </w:r>
    </w:p>
    <w:p w14:paraId="7762B6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【动作】</w:t>
      </w:r>
    </w:p>
    <w:p w14:paraId="064699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士兵们将俘虏押上越野车，被卸下巴的俘虏发出闷哼，眼中只剩绝望。张磊走到林野身边，两人并肩望向江对岸的老爷岭，沉默许久，江风卷着雪沫打在两人身上。</w:t>
      </w:r>
    </w:p>
    <w:p w14:paraId="59DFF5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0F73AC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张磊：（凝重）旅部刚传来消息，美日在鄂霍次克海又举行军演了，军舰开到符拉迪沃斯托克附近，摆明了给俄罗斯施压，也是给我们看的。</w:t>
      </w:r>
    </w:p>
    <w:p w14:paraId="3F5A3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林野：（目光锁着群山）他们怕中俄租借协议谈成，怕我们真正掌控远东，所以不断在边境搞事情，想挑起冲突。</w:t>
      </w:r>
    </w:p>
    <w:p w14:paraId="35AB9D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张磊：没错。后天的哈尔滨谈判，至关重要。俄罗斯那边已经松口，租借年限和军事援助条款基本谈妥，就差最后签字。美日肯定会不择手段，在这之前制造事端，搅黄谈判。</w:t>
      </w:r>
    </w:p>
    <w:p w14:paraId="1A807D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林野：（声音坚定）我们守好这条边，就是守住了谈判的底气。</w:t>
      </w:r>
    </w:p>
    <w:p w14:paraId="3BB0DB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拍林野肩膀，赞许）有你这句话，我就放心了。旅部命令，从今天起，长风镇边境线进入一级战备状态，所有巡逻队加倍，狙击手和观察手分三组，二十四小时不间断值守，绝不能再让任何不明武装人员越境。</w:t>
      </w:r>
    </w:p>
    <w:p w14:paraId="1EDC4D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林野&amp;王浩：（同时敬礼，铿锵）是，保证完成任务！</w:t>
      </w:r>
    </w:p>
    <w:p w14:paraId="789FC5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【动作】</w:t>
      </w:r>
    </w:p>
    <w:p w14:paraId="14DFA3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军用猛士越野车引擎声响起，车灯光柱消失在密林，江风卷着雪沫，乌苏里江冰面下江水暗涌，发出轻微的“滋滋”声。王浩递给林野一个保温壶，林野拧开，姜茶的暖意驱散寒意。</w:t>
      </w:r>
    </w:p>
    <w:p w14:paraId="1B52BD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73B699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王浩：（靠在樟子松上，望着漫天雪沫）接下来的日子，有的忙了。</w:t>
      </w:r>
    </w:p>
    <w:p w14:paraId="2522D1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林野：（喝着姜茶，望向长风镇的灯光）守好这里，守好身后的万家灯火，等到失地回归的那天，一切都值得。</w:t>
      </w:r>
    </w:p>
    <w:p w14:paraId="283FED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【悬念】</w:t>
      </w:r>
    </w:p>
    <w:p w14:paraId="1C9910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雪不停落下，覆盖了现场的所有痕迹，寒风在天地间呼啸，而在这片白雪覆盖的边境线上，无数双黑暗中的眼睛正虎视眈眈，美日的下一次渗透，已在悄然筹备，一级战备的边境线，即将迎来更严峻的考验。</w:t>
      </w:r>
    </w:p>
    <w:p w14:paraId="3D1272B6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第三幕 寒原砺刃</w:t>
      </w:r>
      <w:bookmarkEnd w:id="9"/>
    </w:p>
    <w:p w14:paraId="2769C15A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第一场 半山值守</w:t>
      </w:r>
      <w:bookmarkEnd w:id="10"/>
    </w:p>
    <w:p w14:paraId="5D6274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</w:t>
      </w:r>
      <w:r>
        <w:rPr>
          <w:rFonts w:ascii="Arial" w:hAnsi="Arial" w:eastAsia="等线" w:cs="Arial"/>
          <w:sz w:val="22"/>
        </w:rPr>
        <w:t>：深冬 夜，一级战备第一夜</w:t>
      </w:r>
    </w:p>
    <w:p w14:paraId="39D934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地点</w:t>
      </w:r>
      <w:r>
        <w:rPr>
          <w:rFonts w:ascii="Arial" w:hAnsi="Arial" w:eastAsia="等线" w:cs="Arial"/>
          <w:sz w:val="22"/>
        </w:rPr>
        <w:t>：长风镇边境半山腰樟子松林狙击点</w:t>
      </w:r>
    </w:p>
    <w:p w14:paraId="328C1D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</w:t>
      </w:r>
      <w:r>
        <w:rPr>
          <w:rFonts w:ascii="Arial" w:hAnsi="Arial" w:eastAsia="等线" w:cs="Arial"/>
          <w:sz w:val="22"/>
        </w:rPr>
        <w:t>：林野、王浩</w:t>
      </w:r>
    </w:p>
    <w:p w14:paraId="725B9F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【场景】</w:t>
      </w:r>
    </w:p>
    <w:p w14:paraId="4FE4DC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细密的雪花漫天飞舞，林野与王浩换了狙击点位，半山腰樟子松林视野覆盖界江主航道三公里，红外探测仪难以扫到。林野的狙击枪枪管凝着薄冰，他指尖拭去，狙击镜十字准星锁着界江主航道中心线。王浩调试便携式雷达，屏幕绿点跳动，呼吸压至极低，偶尔擦去观察镜霜花，白气转瞬被江风吹散。</w:t>
      </w:r>
    </w:p>
    <w:p w14:paraId="1E241D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535071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王浩：（战术耳机，沙哑）雷达正常，无异常热源，通讯频道畅通，连部和其他两组狙击位都已回应。姜茶还剩半壶，要不要抿一口？</w:t>
      </w:r>
    </w:p>
    <w:p w14:paraId="52571B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林野：（摇头，目光不离狙击镜）不用。</w:t>
      </w:r>
    </w:p>
    <w:p w14:paraId="3BD4D1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【动作】</w:t>
      </w:r>
    </w:p>
    <w:p w14:paraId="3AD55F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林野透过狙击镜，看到江对岸俄方边防站的警示灯微弱如风中残烛，俄方巡逻车的车辙印浅淡，走了不到一公里便折返。</w:t>
      </w:r>
    </w:p>
    <w:p w14:paraId="14CE46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2371B3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林野：（低沉）俄方那边的巡逻频率降了一半，怕是远东的兵力又被西调了。</w:t>
      </w:r>
    </w:p>
    <w:p w14:paraId="48E442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王浩：（抬眼望江对岸，皱眉）旅部下午通报，俄方远东军区第七十六摩步旅抽了三分之二兵力去乌克兰前线，海参崴的边防军只剩老弱，库页岛的分裂武装昨天还袭击了俄方物资站，乱成一锅粥了。</w:t>
      </w:r>
    </w:p>
    <w:p w14:paraId="2953D4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【动作】</w:t>
      </w:r>
    </w:p>
    <w:p w14:paraId="17FB49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两人沉默，雪落在狙击枪和雷达上，江对岸的老爷岭在夜色里像蛰伏的巨兽，三百年的国土沧桑，在两人心中翻涌。</w:t>
      </w:r>
    </w:p>
    <w:p w14:paraId="736034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【音效】</w:t>
      </w:r>
    </w:p>
    <w:p w14:paraId="165AA1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战术耳机传来轻微电流声，随后是急促的呼喊。</w:t>
      </w:r>
    </w:p>
    <w:p w14:paraId="2D2F32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0543D0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三班巡逻队（猎隼三号）：（战术耳机，急促）苍鹰，苍鹰，我是猎隼三号，界江下游一公里处发现可疑脚印，疑似多人编队，向我方密林方向移动，请求支援！</w:t>
      </w:r>
    </w:p>
    <w:p w14:paraId="256287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【动作】</w:t>
      </w:r>
    </w:p>
    <w:p w14:paraId="54E9D6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林野眼神骤然一凝，手指搭在扳机护圈，王浩立刻转动雷达，屏幕绿点锁定下游坐标。</w:t>
      </w:r>
    </w:p>
    <w:p w14:paraId="711767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2BFD4E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王浩：（快速）东经131°05′，北纬44°49′，热源显示八个，移动速度快，装备有金属反光，应该是第二批渗透人员。</w:t>
      </w:r>
    </w:p>
    <w:p w14:paraId="5B3C10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林野：（战术耳机，沉声下令）猎隼三号，原地隐蔽，不要暴露，我们马上到。（对王浩）浩子，走，抄近路，绕到他们侧后方。</w:t>
      </w:r>
    </w:p>
    <w:p w14:paraId="7D2AD2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【悬念】</w:t>
      </w:r>
    </w:p>
    <w:p w14:paraId="11BDBC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林野与王浩猫腰钻进密林，雪地靴踩雪的声音极轻，八名渗透人员正朝着边境重要补给线——军用输油管道逼近，他们的装备和战术，远比白天的三人更为精锐，一场近距离的歼灭战，即将在河谷打响。</w:t>
      </w:r>
    </w:p>
    <w:p w14:paraId="382A48B8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第二场 河谷歼灭</w:t>
      </w:r>
      <w:bookmarkEnd w:id="11"/>
    </w:p>
    <w:p w14:paraId="09686F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</w:t>
      </w:r>
      <w:r>
        <w:rPr>
          <w:rFonts w:ascii="Arial" w:hAnsi="Arial" w:eastAsia="等线" w:cs="Arial"/>
          <w:sz w:val="22"/>
        </w:rPr>
        <w:t>：紧接上一场</w:t>
      </w:r>
    </w:p>
    <w:p w14:paraId="46C1E3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地点</w:t>
      </w:r>
      <w:r>
        <w:rPr>
          <w:rFonts w:ascii="Arial" w:hAnsi="Arial" w:eastAsia="等线" w:cs="Arial"/>
          <w:sz w:val="22"/>
        </w:rPr>
        <w:t>：界江下游河谷，冻河床附近</w:t>
      </w:r>
    </w:p>
    <w:p w14:paraId="11BB13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</w:t>
      </w:r>
      <w:r>
        <w:rPr>
          <w:rFonts w:ascii="Arial" w:hAnsi="Arial" w:eastAsia="等线" w:cs="Arial"/>
          <w:sz w:val="22"/>
        </w:rPr>
        <w:t>：林野、王浩、八名美日联合渗透人员</w:t>
      </w:r>
    </w:p>
    <w:p w14:paraId="15BB8C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【场景】</w:t>
      </w:r>
    </w:p>
    <w:p w14:paraId="2EDE6C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与王浩十分钟抵达河谷，冻河床积雪没到膝盖，北约制式雪地靴印清晰，朝着输油管道延伸。王浩趴在雪地，高倍红外观察镜锁定前方黑影，八人分成两队呈楔形战术队形，两人拿着爆破装置，离输油管道不到两百米。</w:t>
      </w:r>
    </w:p>
    <w:p w14:paraId="684DA4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5B1967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王浩：（压低声音）八个，分成两队，呈楔形战术队形，离输油管道还有不到两百米。带头的两人拿着爆破装置，红外显示有烈性炸药的信号，是冲着管道来的。</w:t>
      </w:r>
    </w:p>
    <w:p w14:paraId="4BEAB4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林野：（趴在王浩身侧，架起狙击枪，铺好伪装布）不是日本陆上自卫队的人，战术动作是美军海豹突击队的路数，美日联合的渗透小队。</w:t>
      </w:r>
    </w:p>
    <w:p w14:paraId="5B4B91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【动作】</w:t>
      </w:r>
    </w:p>
    <w:p w14:paraId="0165FB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一名渗透人员停下脚步，做警戒手势，拿起红外探测仪向四周扫描，屏幕亮起。</w:t>
      </w:r>
    </w:p>
    <w:p w14:paraId="20944C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76B017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王浩：（低喝）被发现了！</w:t>
      </w:r>
    </w:p>
    <w:p w14:paraId="2D63A4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【动作】</w:t>
      </w:r>
    </w:p>
    <w:p w14:paraId="39EB04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王浩迅速按下雷达干扰按钮，屏幕爆出雪花，对方红外探测仪失灵，发出“滋滋”电流声。林野毫不犹豫扣下扳机。</w:t>
      </w:r>
    </w:p>
    <w:p w14:paraId="5057D8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【音效】</w:t>
      </w:r>
    </w:p>
    <w:p w14:paraId="401521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消音器枪声“砰”。</w:t>
      </w:r>
    </w:p>
    <w:p w14:paraId="64F3E4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2DDD08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林野：（冷静报点）持探测仪者，眉心。</w:t>
      </w:r>
    </w:p>
    <w:p w14:paraId="7D00B0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【动作】</w:t>
      </w:r>
    </w:p>
    <w:p w14:paraId="547F65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那名渗透人员眉心中弹，直挺挺倒地。剩下七人瞬间散开，依托冰棱掩护胡乱射击，两名爆破手抬手欲按爆破包开关。林野连开两枪，动作行云流水。</w:t>
      </w:r>
    </w:p>
    <w:p w14:paraId="38A117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5AD324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林野：左边爆破手，眉心。右边爆破手，胸口。</w:t>
      </w:r>
    </w:p>
    <w:p w14:paraId="61562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【动作】</w:t>
      </w:r>
    </w:p>
    <w:p w14:paraId="7290E3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两名爆破手应声倒地，爆破包滑落雪地。王浩端起突击步枪，点射击中两名冲在前方的渗透人员肩膀，两人惨叫倒地。剩下三人转身向江对岸逃窜，林野调整狙击镜倍率，锁定跑在最前方者的膝盖。</w:t>
      </w:r>
    </w:p>
    <w:p w14:paraId="4350AE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【音效】</w:t>
      </w:r>
    </w:p>
    <w:p w14:paraId="2B9A2F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枪声接连响起，子弹击中肉体、冰面的声响交织。</w:t>
      </w:r>
    </w:p>
    <w:p w14:paraId="5884AE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【动作】</w:t>
      </w:r>
    </w:p>
    <w:p w14:paraId="026149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三人相继中弹倒地，重伤失去反抗能力。三分钟，八名渗透人员，击毙五人，重伤三人，无一人逃脱。林野收起狙击枪，对着战术耳机汇报。</w:t>
      </w:r>
    </w:p>
    <w:p w14:paraId="429AE7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7A85F4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林野：（战术耳机）苍鹰呼叫连指，界江下游一公里河谷处，美日联合渗透小队八人已被歼灭，意图破坏输油管道，现场无我方人员伤亡，请求派车前来处理现场，押解俘虏。</w:t>
      </w:r>
    </w:p>
    <w:p w14:paraId="3655AD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张磊：（战术耳机，赞许）收到，连部车辆五分钟后抵达，注意警戒，谨防还有后续渗透人员。</w:t>
      </w:r>
    </w:p>
    <w:p w14:paraId="30B9FD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【悬念】</w:t>
      </w:r>
    </w:p>
    <w:p w14:paraId="44F288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与王浩向重伤俘虏逼近，三名俘虏眼中满是恐惧和不甘，其中一名美军海豹突击队的俘虏，手悄悄摸向腰间的隐藏通讯器，似乎想向后方传递信号，而现场缴获的一份长风镇边境军事设施分布图，让林野意识到，美日对边境布防的了解，远超想象。</w:t>
      </w:r>
    </w:p>
    <w:p w14:paraId="0D08E566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第三场 证物惊心</w:t>
      </w:r>
      <w:bookmarkEnd w:id="12"/>
    </w:p>
    <w:p w14:paraId="730DA5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</w:t>
      </w:r>
      <w:r>
        <w:rPr>
          <w:rFonts w:ascii="Arial" w:hAnsi="Arial" w:eastAsia="等线" w:cs="Arial"/>
          <w:sz w:val="22"/>
        </w:rPr>
        <w:t>：紧接上一场</w:t>
      </w:r>
    </w:p>
    <w:p w14:paraId="740F32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地点</w:t>
      </w:r>
      <w:r>
        <w:rPr>
          <w:rFonts w:ascii="Arial" w:hAnsi="Arial" w:eastAsia="等线" w:cs="Arial"/>
          <w:sz w:val="22"/>
        </w:rPr>
        <w:t>：界江下游河谷</w:t>
      </w:r>
    </w:p>
    <w:p w14:paraId="6C1560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</w:t>
      </w:r>
      <w:r>
        <w:rPr>
          <w:rFonts w:ascii="Arial" w:hAnsi="Arial" w:eastAsia="等线" w:cs="Arial"/>
          <w:sz w:val="22"/>
        </w:rPr>
        <w:t>：林野、王浩、张磊、数名边防士兵、三名被俘美日渗透人员</w:t>
      </w:r>
    </w:p>
    <w:p w14:paraId="354C45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【场景】</w:t>
      </w:r>
    </w:p>
    <w:p w14:paraId="7F1C74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两辆军用猛士越野车驶入河谷，张磊带着士兵下车，看到五具尸体、三名俘虏和散落的装备，点了点头。林野将缴获的狗牌、通讯器、军事设施分布图递给张磊，张磊看到分布图，脸色瞬间沉下。</w:t>
      </w:r>
    </w:p>
    <w:p w14:paraId="293762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3A895A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林野：（沉声）指导员，这是缴获的证物，还有一份我们边境的军事设施分布图，上面标注着通信基站、输油管道、边防站的精确坐标，对方是经过周密策划的。</w:t>
      </w:r>
    </w:p>
    <w:p w14:paraId="1847EC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看着分布图，凝重）这份图泄露的程度不浅，我马上向旅部汇报，让旅部立刻调整布防，加密所有军事设施的坐标。（对士兵摆手）把尸体抬上车，带回连部做尸检，俘虏押上车，严加看管，一定要审出点东西来。现场的痕迹清理干净，不要留下任何线索。</w:t>
      </w:r>
    </w:p>
    <w:p w14:paraId="4F36EF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【动作】</w:t>
      </w:r>
    </w:p>
    <w:p w14:paraId="4E4001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士兵们清理现场，雪粉覆盖血渍，工兵铲抹平脚印，弹壳一一捡起，十分钟后，现场恢复原貌，只剩被踩实的积雪，在飞雪中慢慢被新雪覆盖。张磊走到林野身边，拍着他的肩膀。</w:t>
      </w:r>
    </w:p>
    <w:p w14:paraId="5DBEFA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167249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凝重）旅部刚传来消息，俄罗斯谈判代表团已经抵达哈尔滨了，明天就开始第三轮谈判，租借协议的核心条款，明天就要敲定。美日接下来肯定会更加疯狂，边境线上的渗透只会越来越多，一级战备，怕是要持续到谈判结束了。</w:t>
      </w:r>
    </w:p>
    <w:p w14:paraId="2263AC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林野：（目光望向长风镇的灯火，铿锵）我们守得住。八年了，我们守着这条边，守着身后的万家灯火，别说只是美日的渗透小队，就算是他们的正规军来了，我们也能把他们打回去。</w:t>
      </w:r>
    </w:p>
    <w:p w14:paraId="3D8866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张磊：（眼中赞许，声音坚定）没错，我们守得住。长风镇的边关，是大国博弈的刀尖，也是我们边防军人的阵地，只要我们在，就绝不让任何外敌越境一步，绝不让他们的阴谋得逞。</w:t>
      </w:r>
    </w:p>
    <w:p w14:paraId="6C2931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【动作】</w:t>
      </w:r>
    </w:p>
    <w:p w14:paraId="682714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林野重新架起狙击枪，狙击镜十字准星再次锁定界江主航道中心线，呼吸平稳，心率降至六十次以下，雪落在枪管上，他的身影与雪地融为一体，像一尊沉默的雕像。靴筒里的日本军刺，在雪光下闪着冷冽的光。</w:t>
      </w:r>
    </w:p>
    <w:p w14:paraId="62F5D5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【悬念】</w:t>
      </w:r>
    </w:p>
    <w:p w14:paraId="612BBA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江风凛冽，雪不停落下，鄂霍次克海的方向，隐约传来军舰的轰鸣声，美日的军演仍在继续，而哈尔滨的谈判即将启幕，美日为了搅黄谈判，势必会派出更精锐的力量，长风镇的边境线，即将迎来一场更为激烈的空中与地面的双重较量。</w:t>
      </w:r>
    </w:p>
    <w:p w14:paraId="0CBA9100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第四幕 冰原烽烟（上）</w:t>
      </w:r>
    </w:p>
    <w:p w14:paraId="67EB6876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第一场 空中预警</w:t>
      </w:r>
    </w:p>
    <w:p w14:paraId="785714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</w:t>
      </w:r>
      <w:r>
        <w:rPr>
          <w:rFonts w:ascii="Arial" w:hAnsi="Arial" w:eastAsia="等线" w:cs="Arial"/>
          <w:sz w:val="22"/>
        </w:rPr>
        <w:t>：深冬 凌晨，谈判前一日</w:t>
      </w:r>
    </w:p>
    <w:p w14:paraId="3A89F0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地点</w:t>
      </w:r>
      <w:r>
        <w:rPr>
          <w:rFonts w:ascii="Arial" w:hAnsi="Arial" w:eastAsia="等线" w:cs="Arial"/>
          <w:sz w:val="22"/>
        </w:rPr>
        <w:t>：长风镇边防连指挥室、边境高空、各狙击点位</w:t>
      </w:r>
    </w:p>
    <w:p w14:paraId="342547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</w:t>
      </w:r>
      <w:r>
        <w:rPr>
          <w:rFonts w:ascii="Arial" w:hAnsi="Arial" w:eastAsia="等线" w:cs="Arial"/>
          <w:sz w:val="22"/>
        </w:rPr>
        <w:t>：张磊、林野、王浩、赵刚、边防连通讯兵、雷达操作员</w:t>
      </w:r>
    </w:p>
    <w:p w14:paraId="543F6B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【场景】</w:t>
      </w:r>
    </w:p>
    <w:p w14:paraId="53634C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挥室内灯火通明，雷达屏幕绿光闪烁，张磊站在屏幕前，眉头紧锁，脸上的疤痕在灯光下格外清晰。赵刚身着特战服，双手抱胸，眼神凝重地盯着屏幕上的两个移动光点，通讯兵不停敲击键盘，汇报各点位情况。室外，林野与王浩仍在半山腰狙击点值守，寒风卷着大雪，两人的迷彩服上积了一层薄雪，唯有双眼始终保持警惕。</w:t>
      </w:r>
    </w:p>
    <w:p w14:paraId="044361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1B7934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雷达操作员：（急促，声音发颤）指导员、赵队长，雷达捕捉到两个不明空中目标，高度8000米，速度1.2马赫，正从鄂霍次克海方向飞来，航向直指长风镇边境军事设施，初步判断为F-57隐形战斗机，美空军制式装备！</w:t>
      </w:r>
    </w:p>
    <w:p w14:paraId="7C9375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赵刚：（向前一步，指尖点在屏幕光点上）隐形战机？美日倒是下血本，这是想从空中突破，直接摧毁我们的通讯基站和输油管道，彻底打乱谈判节奏。</w:t>
      </w:r>
    </w:p>
    <w:p w14:paraId="723869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张磊：（沉声下令）立刻启动防空预警系统，通知所有地面防空单位进入一级戒备，高射炮、防空导弹锁定目标！通讯兵，立刻联系旅部防空旅，请求空中支援，告知目标坐标和飞行轨迹！</w:t>
      </w:r>
    </w:p>
    <w:p w14:paraId="705C04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通讯兵：（高声应答）是！</w:t>
      </w:r>
    </w:p>
    <w:p w14:paraId="5DFA9D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5E4C23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通讯兵快速发送求救信号，雷达屏幕上，两个光点不断逼近，距离长风镇边境仅剩50公里。张磊拿起战术对讲机，接通所有狙击点位和巡逻队。</w:t>
      </w:r>
    </w:p>
    <w:p w14:paraId="7DCEE4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66A971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张磊：（对讲机，声音铿锵）所有单位注意，不明隐形战机两架，正逼近边境，疑似美空军F-57，意图破坏我方军事设施。各点位做好隐蔽，严禁暴露目标，地面防空单位准备拦截，等待防空旅支援！</w:t>
      </w:r>
    </w:p>
    <w:p w14:paraId="057983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林野：（对讲机，沉稳回应）苍鹰收到，已做好隐蔽，随时观察空中动态。</w:t>
      </w:r>
    </w:p>
    <w:p w14:paraId="478B70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王浩：（调试红外观察镜，抬头望向天空）苍鹰，空中有云层遮挡，红外探测仪无法清晰锁定战机位置，只能看到大致航向。</w:t>
      </w:r>
    </w:p>
    <w:p w14:paraId="15FC1D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赵刚：（对张磊）长风镇的防空力量不足以应对隐形战机，防空旅最快也要20分钟才能抵达，这20分钟，我们必须守住核心设施。</w:t>
      </w:r>
    </w:p>
    <w:p w14:paraId="0D1B3C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点头，眼神坚定）我知道。通知通讯基站、输油管道值守人员，立刻进入地下掩体，关闭所有外露设备，降低红外信号。告诉高射炮连，就算无法锁定隐形目标，也要在战机进入射程后，进行饱和式射击，逼他们改变航向！</w:t>
      </w:r>
    </w:p>
    <w:p w14:paraId="0466BF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779554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雷达屏幕上，两个光点距离边境仅剩30公里，速度丝毫未减。林野透过狙击镜望向天空，云层厚重，只能看到模糊的黑影掠过，他握紧狙击枪，指尖微微泛白。王浩紧紧盯着观察镜，大气不敢出。</w:t>
      </w:r>
    </w:p>
    <w:p w14:paraId="55F82B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【悬念】</w:t>
      </w:r>
    </w:p>
    <w:p w14:paraId="2E2289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云层中的F-57隐形战机悄然调整航向，似乎已经锁定了长风镇通讯基站的位置，而防空旅的支援仍有15分钟才能抵达，地面防空力量难以锁定隐形目标，核心设施危在旦夕，林野与王浩，能否在绝境中找到战机的破绽？</w:t>
      </w:r>
    </w:p>
    <w:p w14:paraId="1C2D9A4F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第二场 防空拦截</w:t>
      </w:r>
    </w:p>
    <w:p w14:paraId="1036A2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</w:t>
      </w:r>
      <w:r>
        <w:rPr>
          <w:rFonts w:ascii="Arial" w:hAnsi="Arial" w:eastAsia="等线" w:cs="Arial"/>
          <w:sz w:val="22"/>
        </w:rPr>
        <w:t>：紧接上一场</w:t>
      </w:r>
    </w:p>
    <w:p w14:paraId="738AFC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地点</w:t>
      </w:r>
      <w:r>
        <w:rPr>
          <w:rFonts w:ascii="Arial" w:hAnsi="Arial" w:eastAsia="等线" w:cs="Arial"/>
          <w:sz w:val="22"/>
        </w:rPr>
        <w:t>：长风镇边境防空阵地、空中、通讯基站附近</w:t>
      </w:r>
    </w:p>
    <w:p w14:paraId="64257D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</w:t>
      </w:r>
      <w:r>
        <w:rPr>
          <w:rFonts w:ascii="Arial" w:hAnsi="Arial" w:eastAsia="等线" w:cs="Arial"/>
          <w:sz w:val="22"/>
        </w:rPr>
        <w:t>：张磊、赵刚、林野、王浩、高射炮连士兵、防空导弹操作员</w:t>
      </w:r>
    </w:p>
    <w:p w14:paraId="5687FF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【场景】</w:t>
      </w:r>
    </w:p>
    <w:p w14:paraId="0BC92A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境防空阵地上，高射炮整齐排列，士兵们全副武装，神情紧张，炮口对准天空，随时准备射击。防空导弹发射架矗立在阵地中央，操作员紧紧盯着屏幕，手指搭在发射按钮上。空中，两架F-57隐形战机冲破云层，机翼下挂载的导弹清晰可见，朝着通讯基站快速俯冲。林野与王浩所在的狙击点，正好能看到战机的俯冲轨迹，两人眼神凝重。</w:t>
      </w:r>
    </w:p>
    <w:p w14:paraId="3ABA66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10A049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防空导弹操作员：（高声汇报）指导员，目标进入导弹射程！但战机隐形效果极强，锁定信号不稳定，请求发射指令！</w:t>
      </w:r>
    </w:p>
    <w:p w14:paraId="3E1C37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张磊：（对讲机，果断下令）发射！不管锁定稳不稳定，立刻发射！同时启动所有高射炮，进行饱和式射击，封锁战机俯冲路线！</w:t>
      </w:r>
    </w:p>
    <w:p w14:paraId="1109C5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【音效】</w:t>
      </w:r>
    </w:p>
    <w:p w14:paraId="1A206F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防空导弹“咻”地一声升空，拖着长长的尾焰，朝着空中目标飞去；高射炮同时开火，“咚咚咚”的炮声震耳欲聋，炮弹在天空中炸开一朵朵白色烟团，形成密集的火力网。</w:t>
      </w:r>
    </w:p>
    <w:p w14:paraId="2AA023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4FA522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空中的两架F-57战机见状，迅速拉升高度，规避火力网，其中一架战机调整姿态，朝着防空阵地发射一枚导弹，导弹拖着尾焰，快速冲向高射炮阵地。</w:t>
      </w:r>
    </w:p>
    <w:p w14:paraId="5E0986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赵刚：（厉声大喊）规避！快规避！</w:t>
      </w:r>
    </w:p>
    <w:p w14:paraId="6769FA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6B7327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士兵们迅速扑倒在地，导弹击中阵地边缘，剧烈爆炸，泥土和积雪飞溅，一名士兵被冲击波掀飞，重重摔在雪地上，嘴角流血。林野透过狙击镜，死死盯着那架发射导弹的战机，突然发现战机机翼下方有一处细微的红外信号异常——那是隐形涂层破损的痕迹。</w:t>
      </w:r>
    </w:p>
    <w:p w14:paraId="794315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026836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林野：（对讲机，急促）指挥室，苍鹰报告！右侧战机机翼下方有隐形涂层破损，红外信号异常，坐标东经131°08′，北纬44°47′，请求导弹锁定该点位！</w:t>
      </w:r>
    </w:p>
    <w:p w14:paraId="40C8A5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张磊：（立刻对防空导弹操作员下令）收到！锁定苍鹰报告的坐标，全力发射导弹！</w:t>
      </w:r>
    </w:p>
    <w:p w14:paraId="52521F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73C50E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防空导弹操作员快速调整参数，屏幕上的锁定信号瞬间稳定，一枚导弹再次升空，精准朝着那架战机的破损处飞去。战机飞行员察觉危险，试图再次拉升，但已经来不及。</w:t>
      </w:r>
    </w:p>
    <w:p w14:paraId="4C25F7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【音效】</w:t>
      </w:r>
    </w:p>
    <w:p w14:paraId="392C2B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导弹击中战机，“轰隆”一声巨响，战机在空中炸开一团火球，碎片朝着地面坠落，坠入乌苏里江冰原，燃起熊熊大火。另一架战机见状，不敢恋战，迅速转向，朝着鄂霍次克海方向逃窜。</w:t>
      </w:r>
    </w:p>
    <w:p w14:paraId="53B391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1D0663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赵刚：（松了口气）好样的，苍鹰！立大功了！</w:t>
      </w:r>
    </w:p>
    <w:p w14:paraId="5D89CB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张磊：（对讲机）防空旅注意，剩余一架F-57战机正朝着鄂霍次克海逃窜，请求拦截，务必将其击落，不留活口！高射炮连，停止射击，清理阵地，救治受伤士兵！</w:t>
      </w:r>
    </w:p>
    <w:p w14:paraId="104B8D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61B771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林野望着空中逃窜的战机，又看了看冰原上燃烧的战机残骸，眼神没有丝毫放松。王浩递给林野一瓶水，林野拧开喝了一口，指尖仍在微微颤抖——刚才的拦截，差一点就功亏一篑。</w:t>
      </w:r>
    </w:p>
    <w:p w14:paraId="19BCB3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【悬念】</w:t>
      </w:r>
    </w:p>
    <w:p w14:paraId="2F9D6D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逃窜的F-57战机并未彻底远离，而是在鄂霍次克海上空盘旋，似乎在等待支援；而冰原上的战机残骸中，一名飞行员侥幸存活，正悄悄爬出残骸，躲进冰缝，手中紧握着加密通讯器，试图向美日指挥部传递消息，一场跨境抓捕行动，已迫在眉睫。</w:t>
      </w:r>
    </w:p>
    <w:p w14:paraId="453D23E6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第三场 跨境追捕</w:t>
      </w:r>
    </w:p>
    <w:p w14:paraId="0B7165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</w:t>
      </w:r>
      <w:r>
        <w:rPr>
          <w:rFonts w:ascii="Arial" w:hAnsi="Arial" w:eastAsia="等线" w:cs="Arial"/>
          <w:sz w:val="22"/>
        </w:rPr>
        <w:t>：紧接上一场，凌晨时分</w:t>
      </w:r>
    </w:p>
    <w:p w14:paraId="10B453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地点</w:t>
      </w:r>
      <w:r>
        <w:rPr>
          <w:rFonts w:ascii="Arial" w:hAnsi="Arial" w:eastAsia="等线" w:cs="Arial"/>
          <w:sz w:val="22"/>
        </w:rPr>
        <w:t>：乌苏里江冰原战机残骸处、江对岸俄方境内冰缝</w:t>
      </w:r>
    </w:p>
    <w:p w14:paraId="3CEB87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</w:t>
      </w:r>
      <w:r>
        <w:rPr>
          <w:rFonts w:ascii="Arial" w:hAnsi="Arial" w:eastAsia="等线" w:cs="Arial"/>
          <w:sz w:val="22"/>
        </w:rPr>
        <w:t>：林野、王浩、赵刚、三名特战队员、美空军飞行员</w:t>
      </w:r>
    </w:p>
    <w:p w14:paraId="54FAB5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【场景】</w:t>
      </w:r>
    </w:p>
    <w:p w14:paraId="5C9DA3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战机残骸仍在燃烧，火光映红了整片冰原，积雪融化又冻结，形成一层光滑的冰面。赵刚带着三名特战队员赶到现场，林野与王浩已在残骸周围警戒，红外观察镜扫过四周，锁定了江对岸冰缝中的热源。</w:t>
      </w:r>
    </w:p>
    <w:p w14:paraId="5A8B64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69260F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赵刚：（看着残骸，沉声）战机残骸已经确认，是美空军F-57，飞行员应该还活着，红外显示江对岸冰缝中有一个热源，距离我们不到一公里，就是他。</w:t>
      </w:r>
    </w:p>
    <w:p w14:paraId="083FB6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林野：（指向江对岸）指导员已经和俄方边防站联系了，他们兵力不足，无法派人支援，同意我们跨境抓捕，但要求我们速战速决，不能留下任何外交隐患。</w:t>
      </w:r>
    </w:p>
    <w:p w14:paraId="5ACE3E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赵刚：（点头，对特战队员下令）所有人，做好隐蔽，呈战术队形，跟着苍鹰和猎鹰，跨境抓捕飞行员，务必将其生擒，他身上有美日渗透的核心情报。注意，动作要快，避免暴露，一旦完成抓捕，立刻撤离。</w:t>
      </w:r>
    </w:p>
    <w:p w14:paraId="297765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特战队员&amp;林野&amp;王浩：（齐声）收到！</w:t>
      </w:r>
    </w:p>
    <w:p w14:paraId="51FFD4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60527B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五人呈楔形战术队形，猫腰踩在冰面上，小心翼翼地越过界江主航道中心线，向江对岸冰缝靠近。冰面光滑，脚步声极轻，只有寒风呼啸的声音。美空军飞行员躲在冰缝中，脸色苍白，手臂受伤流血，正用加密通讯器低声交谈，语气急促。</w:t>
      </w:r>
    </w:p>
    <w:p w14:paraId="2A5EBF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7862FD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美飞行员：（低声，英语）这里是猎鹰7号，战机被击落，请求支援，请求支援，坐标东经131°10′，北纬44°48′，重复，请求支援...</w:t>
      </w:r>
    </w:p>
    <w:p w14:paraId="2D37A7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林野：（压低声音，对王浩）他在请求支援，必须尽快控制住他，不然等美日支援赶到，我们就被动了。</w:t>
      </w:r>
    </w:p>
    <w:p w14:paraId="18EE27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王浩：（点头，调整观察镜）收到，冰缝入口有一块大冰棱，是他的掩护，我来吸引他的注意力，你趁机绕到他身后。</w:t>
      </w:r>
    </w:p>
    <w:p w14:paraId="53E427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62CA23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捡起一块小石子，轻轻扔向冰缝另一侧，石子落地发出轻微的声响。美飞行员瞬间警觉，举着手枪，小心翼翼地探出头，望向声响传来的方向。林野趁机绕到冰缝身后，猛地扑了上去，一把按住飞行员的手腕，手枪掉落在冰面上。</w:t>
      </w:r>
    </w:p>
    <w:p w14:paraId="00FB9D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【音效】</w:t>
      </w:r>
    </w:p>
    <w:p w14:paraId="1F6A52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飞行员的闷哼声，冰面上手枪滑动的声响。</w:t>
      </w:r>
    </w:p>
    <w:p w14:paraId="76DE94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0CC75D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美飞行员：（挣扎，怒吼，英语）放开我！你们无权抓捕我！</w:t>
      </w:r>
    </w:p>
    <w:p w14:paraId="4360E3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赵刚：（快步上前，拿出手铐，反绑飞行员双手）在中华人民共和国边境，非法入侵，意图破坏军事设施，我们有权将你抓捕归案。</w:t>
      </w:r>
    </w:p>
    <w:p w14:paraId="49C343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01111B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飞行员仍在挣扎，眼神凶狠，试图用膝盖撞击赵刚，林野抬脚狠狠踩在他的膝盖上，飞行员发出凄厉惨叫，不再挣扎。王浩捡起地上的加密通讯器，递给赵刚，赵刚看了一眼，眉头紧锁。</w:t>
      </w:r>
    </w:p>
    <w:p w14:paraId="12467F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446953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赵刚：（沉声）他已经把我们的位置发出去了，美日的支援应该快到了，我们必须立刻撤离！</w:t>
      </w:r>
    </w:p>
    <w:p w14:paraId="013657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450C7B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五人押着飞行员，快速向中国境内撤离，冰面上留下凌乱的脚印。远处，鄂霍次克海方向传来直升机的轰鸣声，美日的支援已经逼近，直升机的灯光在夜色中闪烁，越来越近。</w:t>
      </w:r>
    </w:p>
    <w:p w14:paraId="54BD32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【悬念】</w:t>
      </w:r>
    </w:p>
    <w:p w14:paraId="32E0E7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直升机的轰鸣声越来越近，美日支援部队已抵达边境上空，林野等人押着飞行员，距离中国境内还有不到五百米，能否在被追上之前安全撤离？而被生擒的飞行员，究竟藏着美日多少不可告人的阴谋？</w:t>
      </w:r>
    </w:p>
    <w:p w14:paraId="24A42FC1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第五幕 冰原烽烟（下）</w:t>
      </w:r>
    </w:p>
    <w:p w14:paraId="27ED5BB3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第一场 极限撤离</w:t>
      </w:r>
    </w:p>
    <w:p w14:paraId="65CD5F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</w:t>
      </w:r>
      <w:r>
        <w:rPr>
          <w:rFonts w:ascii="Arial" w:hAnsi="Arial" w:eastAsia="等线" w:cs="Arial"/>
          <w:sz w:val="22"/>
        </w:rPr>
        <w:t>：紧接上一场，凌晨时分</w:t>
      </w:r>
    </w:p>
    <w:p w14:paraId="6E56EE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地点</w:t>
      </w:r>
      <w:r>
        <w:rPr>
          <w:rFonts w:ascii="Arial" w:hAnsi="Arial" w:eastAsia="等线" w:cs="Arial"/>
          <w:sz w:val="22"/>
        </w:rPr>
        <w:t>：乌苏里江冰原、中国境内边防阵地</w:t>
      </w:r>
    </w:p>
    <w:p w14:paraId="581170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</w:t>
      </w:r>
      <w:r>
        <w:rPr>
          <w:rFonts w:ascii="Arial" w:hAnsi="Arial" w:eastAsia="等线" w:cs="Arial"/>
          <w:sz w:val="22"/>
        </w:rPr>
        <w:t>：林野、王浩、赵刚、三名特战队员、美空军飞行员、美日支援直升机机组人员</w:t>
      </w:r>
    </w:p>
    <w:p w14:paraId="06D8D7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【场景】</w:t>
      </w:r>
    </w:p>
    <w:p w14:paraId="1EA85C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等人押着飞行员，在冰面上快速奔跑，雪地靴踩在冰面上，发出“咯吱咯吱”的声响，寒风卷着雪沫，打在他们的脸上，生疼。远处，两架美日直升机低空飞行，灯光扫过冰原，朝着他们的方向快速逼近，机舱门打开，几名武装人员探出身子，举着机枪，随时准备射击。</w:t>
      </w:r>
    </w:p>
    <w:p w14:paraId="4F7094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5AE720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赵刚：（回头看了一眼逼近的直升机，厉声）加快速度！还有三百米就到中国境内，边防阵地的高射炮已经做好准备，只要我们越过边界，他们就不敢轻易开火！</w:t>
      </w:r>
    </w:p>
    <w:p w14:paraId="62098E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美飞行员：（冷笑，英语）你们跑不掉的，我们的支援已经到了，你们都会死在这里！</w:t>
      </w:r>
    </w:p>
    <w:p w14:paraId="4F718F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林野：（回头，狠狠瞪了飞行员一眼，沉声）闭嘴！再敢废话，直接毙了你！</w:t>
      </w:r>
    </w:p>
    <w:p w14:paraId="4748AB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【音效】</w:t>
      </w:r>
    </w:p>
    <w:p w14:paraId="7E1A70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直升机上的机枪开始射击，子弹落在冰面上，溅起一片片雪沫和冰碴，“哒哒哒”的枪声在天地间回荡。</w:t>
      </w:r>
    </w:p>
    <w:p w14:paraId="541A71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5DA109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赵刚挥手示意大家分散规避，林野押着飞行员，王浩和三名特战队员掩护，朝着中国境内快速冲去。一名特战队员被子弹击中手臂，鲜血染红了迷彩服，但他没有停下，依旧奋力奔跑。林野见状，放慢脚步，用自己的身体挡住飞行员，避免他被流弹击中——这个飞行员，是破解美日阴谋的关键。</w:t>
      </w:r>
    </w:p>
    <w:p w14:paraId="6B01B1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69379D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王浩：（一边射击掩护，一边大喊）苍鹰，快！还有一百米！边防阵地的高射炮已经锁定直升机了！</w:t>
      </w:r>
    </w:p>
    <w:p w14:paraId="190F22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42826C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咬了咬牙，拖着飞行员，加快速度，终于越过界江主航道中心线，踏入中国境内。与此同时，边防阵地的高射炮再次开火，炮弹朝着直升机飞去，直升机见状，不敢再逼近，只能在边境上空盘旋，对着地面胡乱射击，随后缓缓转向，朝着鄂霍次克海方向撤离。</w:t>
      </w:r>
    </w:p>
    <w:p w14:paraId="66959C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张磊带着士兵赶到边界，看到林野等人，立刻迎了上去。</w:t>
      </w:r>
    </w:p>
    <w:p w14:paraId="445148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23AFB4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张磊：（急切）怎么样？有没有人受伤？飞行员抓到了吗？</w:t>
      </w:r>
    </w:p>
    <w:p w14:paraId="11B306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赵刚：（喘着气，点头）飞行员抓到了，一名特战队员手臂受伤，没有生命危险。美日的直升机已经撤离，应该是忌惮我们的高射炮。</w:t>
      </w:r>
    </w:p>
    <w:p w14:paraId="41A0D5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张磊：（松了口气，对士兵摆手）快，把受伤的士兵送去医疗站，把飞行员押回连部审讯室，严加看管，任何人不得接触！</w:t>
      </w:r>
    </w:p>
    <w:p w14:paraId="3DF436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5DFE17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士兵们押着飞行员离开，受伤的特战队员被抬上救护车，救护车的鸣笛声在冰原上响起，逐渐远去。林野站在边界线上，望向江对岸的冰缝和燃烧的战机残骸，眼神凝重。</w:t>
      </w:r>
    </w:p>
    <w:p w14:paraId="4229AF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【悬念】</w:t>
      </w:r>
    </w:p>
    <w:p w14:paraId="670BEB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被生擒的美空军飞行员，始终闭口不答，拒不透露任何关于美日渗透的情报；而鄂霍次克海方向，美日的舰队和战机仍在集结，似乎在酝酿一场更大规模的突袭，明天就要开启的哈尔滨谈判，能否顺利进行？</w:t>
      </w:r>
    </w:p>
    <w:p w14:paraId="70D00C96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第二场 审讯攻坚</w:t>
      </w:r>
    </w:p>
    <w:p w14:paraId="5CCB2D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</w:t>
      </w:r>
      <w:r>
        <w:rPr>
          <w:rFonts w:ascii="Arial" w:hAnsi="Arial" w:eastAsia="等线" w:cs="Arial"/>
          <w:sz w:val="22"/>
        </w:rPr>
        <w:t>：凌晨，距离哈尔滨谈判仅剩6小时</w:t>
      </w:r>
    </w:p>
    <w:p w14:paraId="2DFC89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地点</w:t>
      </w:r>
      <w:r>
        <w:rPr>
          <w:rFonts w:ascii="Arial" w:hAnsi="Arial" w:eastAsia="等线" w:cs="Arial"/>
          <w:sz w:val="22"/>
        </w:rPr>
        <w:t>：长风镇边防连审讯室</w:t>
      </w:r>
    </w:p>
    <w:p w14:paraId="217B9C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</w:t>
      </w:r>
      <w:r>
        <w:rPr>
          <w:rFonts w:ascii="Arial" w:hAnsi="Arial" w:eastAsia="等线" w:cs="Arial"/>
          <w:sz w:val="22"/>
        </w:rPr>
        <w:t>：张磊、赵刚、林野、美空军飞行员</w:t>
      </w:r>
    </w:p>
    <w:p w14:paraId="5E8C63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【场景】</w:t>
      </w:r>
    </w:p>
    <w:p w14:paraId="0DDB4B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讯室灯光惨白，一张金属桌子放在中央，飞行员被反绑在椅子上，脸色苍白，手臂上的伤口已经被包扎，但眼神依旧凶狠，死死盯着前方，一言不发。张磊坐在桌子对面，手里拿着缴获的加密通讯器和军事设施分布图，赵刚和林野站在一旁，神情严肃。</w:t>
      </w:r>
    </w:p>
    <w:p w14:paraId="69A8CB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00D553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将分布图放在飞行员面前，沉声，英语）说吧，这份军事设施分布图，你们是怎么得到的？美日在边境部署了多少渗透人员？还有多少战机和军舰在附近集结？你们的最终目的，是不是要搅黄中俄租借协议谈判？</w:t>
      </w:r>
    </w:p>
    <w:p w14:paraId="54788B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美飞行员：（冷笑，沉默不语，眼神中满是不屑）</w:t>
      </w:r>
    </w:p>
    <w:p w14:paraId="03A6F3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赵刚：（上前一步，拍了拍桌子，厉声，英语）别以为你不说话，我们就查不出来！我们已经破解了你的加密通讯器，知道你们还有后续的渗透计划，也知道你们和日本陆上自卫队有勾结。如果你主动交代，我们可以对你从轻处理，不然，你只会成为美日的弃子。</w:t>
      </w:r>
    </w:p>
    <w:p w14:paraId="438036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1773BC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飞行员依旧沉默，闭上眼睛，一副视死如归的样子。林野走到飞行员面前，弯腰，盯着他的眼睛，缓缓开口。</w:t>
      </w:r>
    </w:p>
    <w:p w14:paraId="02C1CF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06A710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林野：（英语，声音低沉，带着压迫感）你以为你很英勇？你只是美日博弈的棋子而已。他们派你过来，就是让你送死，就算你今天侥幸回去，明天也会被他们灭口，因为你知道的太多了。</w:t>
      </w:r>
    </w:p>
    <w:p w14:paraId="7E75A9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3D659F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飞行员的身体微微一颤，眼皮动了动，似乎被林野说中了心事，但依旧没有睁开眼睛。</w:t>
      </w:r>
    </w:p>
    <w:p w14:paraId="533EEC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5BCA48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继续说道）我们已经查到，美日计划在哈尔滨谈判期间，发动多波次渗透和突袭，不仅要破坏我们的边境设施，还要暗杀中俄谈判代表团成员。你现在交代，不仅能保住自己的命，还能阻止更多的人送死，何乐而不为？</w:t>
      </w:r>
    </w:p>
    <w:p w14:paraId="1D1544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04A4B7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飞行员猛地睁开眼睛，眼中闪过一丝动摇，嘴唇动了动，似乎想说什么，但又忍住了。张磊看出了他的动摇，趁热打铁。</w:t>
      </w:r>
    </w:p>
    <w:p w14:paraId="07BF30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14236D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语气缓和了一些，英语）我们说话算话，只要你主动交代所有情报，我们会向国际红十字会申请，保证你的人身安全，等到谈判结束，会将你遣返回国。但如果你继续顽抗，等到美日的下一波突袭到来，你只会死在这里，无人问津。</w:t>
      </w:r>
    </w:p>
    <w:p w14:paraId="6ECDBE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72EFC3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飞行员沉默了许久，缓缓低下头，肩膀微微颤抖，终于开口，声音沙哑。</w:t>
      </w:r>
    </w:p>
    <w:p w14:paraId="2CCB07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1BD5CB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美飞行员：（英语，声音沙哑）我说...我说...我们一共有三波渗透小队，除了已经被你们歼灭的两波，还有一波，明天会伪装成记者，潜入哈尔滨，目标是暗杀中俄谈判代表团团长...</w:t>
      </w:r>
    </w:p>
    <w:p w14:paraId="7C9430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【悬念】</w:t>
      </w:r>
    </w:p>
    <w:p w14:paraId="65A086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飞行员终于开口交代，美日的暗杀计划浮出水面，而距离哈尔滨谈判仅剩不到6小时，潜入哈尔滨的第三波渗透小队，已经做好了准备，中俄谈判代表团成员的安全，受到了严重威胁，林野等人能否及时赶到哈尔滨，阻止这场暗杀？</w:t>
      </w:r>
    </w:p>
    <w:p w14:paraId="2522EA1E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第三场 紧急驰援与返程</w:t>
      </w:r>
    </w:p>
    <w:p w14:paraId="52BDA8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</w:t>
      </w:r>
      <w:r>
        <w:rPr>
          <w:rFonts w:ascii="Arial" w:hAnsi="Arial" w:eastAsia="等线" w:cs="Arial"/>
          <w:sz w:val="22"/>
        </w:rPr>
        <w:t>：凌晨，距离哈尔滨谈判仅剩4小时</w:t>
      </w:r>
    </w:p>
    <w:p w14:paraId="1167A5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地点</w:t>
      </w:r>
      <w:r>
        <w:rPr>
          <w:rFonts w:ascii="Arial" w:hAnsi="Arial" w:eastAsia="等线" w:cs="Arial"/>
          <w:sz w:val="22"/>
        </w:rPr>
        <w:t>：长风镇边防连指挥室、军用运输机机舱、哈尔滨国际酒店、边境运输机停机坪</w:t>
      </w:r>
    </w:p>
    <w:p w14:paraId="2C3F43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</w:t>
      </w:r>
      <w:r>
        <w:rPr>
          <w:rFonts w:ascii="Arial" w:hAnsi="Arial" w:eastAsia="等线" w:cs="Arial"/>
          <w:sz w:val="22"/>
        </w:rPr>
        <w:t>：张磊、林野、王浩、“猎影”特战小队队员、旅部指挥官（电话音）、陈敬之、李伟、酒店安保人员、伪装成记者的美日渗透人员（2人）</w:t>
      </w:r>
    </w:p>
    <w:p w14:paraId="47066E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【场景】</w:t>
      </w:r>
    </w:p>
    <w:p w14:paraId="47F509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挥室内，张磊拿着电话，神情凝重，林野、王浩和“猎影”特战小队队员们站在一旁，整装待发，每个人的脸上都带着紧迫感。飞行员交代的情报被快速整理出来，递到张磊手中。室外，军用运输机已经准备就绪，引擎声轰鸣，随时可以起飞。赵刚正带领“雷霆利刃”特战小队在边境各点位布防，身影未出现在指挥室。</w:t>
      </w:r>
    </w:p>
    <w:p w14:paraId="658A23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149283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旅部指挥官：（电话音，沉稳）张磊，情报已经收到，情况十分紧急。哈尔滨谈判代表团已经抵达酒店，安保工作虽然严密，但美日的渗透小队伪装成记者，很难排查。旅部命令，抽调“猎影”特战小队，由林野、王浩配合带队，立刻乘坐运输机前往哈尔滨，协助当地安保力量，排查渗透人员，保护谈判代表团成员的安全，务必阻止暗杀计划！“雷霆利刃”小队继续留守边境，加强布防，严防美日趁机突袭！</w:t>
      </w:r>
    </w:p>
    <w:p w14:paraId="5BA5DA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张磊：（立正，高声应答）是！保证完成任务！旅部放心，“猎影”小队即刻驰援哈尔滨，“雷霆利刃”小队坚守边境，绝不让美日的阴谋得逞！</w:t>
      </w:r>
    </w:p>
    <w:p w14:paraId="1840DA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3184E7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张磊挂掉电话，转身对林野、王浩和“猎影”小队队员下令。</w:t>
      </w:r>
    </w:p>
    <w:p w14:paraId="2AD7D7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661510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林野，王浩，你们带领“猎影”特战小队立刻出发，前往哈尔滨完成安保排查、阻止暗杀计划。记住，首要任务是保护中俄谈判代表团安全，排查完可疑人员、稳住局面后，即刻带队返回边境——边境布防离不开你们，后续哈尔滨安保由“猎影”小队单独衔接，你们尽快归队，与赵刚汇合，共同守住长风镇防线。</w:t>
      </w:r>
    </w:p>
    <w:p w14:paraId="58C515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林野&amp;王浩&amp;猎影小队队员：（齐声立正）是！</w:t>
      </w:r>
    </w:p>
    <w:p w14:paraId="446119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张磊：（拍了拍林野的肩膀，眼神坚定）哈尔滨的任务务必谨慎，边境有我们暂时坚守，你们完成核心任务后，立刻返程，切勿耽搁。</w:t>
      </w:r>
    </w:p>
    <w:p w14:paraId="2312AE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林野：（眼神铿锵）请指导员放心，我们一定完成安保任务，快速排查可疑人员，绝不耽误边境布防，即刻出发，早日归队！</w:t>
      </w:r>
    </w:p>
    <w:p w14:paraId="695CCA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18E8F2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、王浩带领“猎影”特战小队队员们快速走出指挥室，登上军用运输机。机舱门关闭，运输机缓缓升空，朝着哈尔滨的方向飞去。机舱内，林野望着窗外的夜色，握紧了手中的狙击枪，王浩坐在他身边，调试着侦察设备，“猎影”小队队员们各司其职，检查装备，神情警惕。</w:t>
      </w:r>
    </w:p>
    <w:p w14:paraId="7DD771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3E2583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王浩：（看着林野，沉声）苍鹰，哈尔滨任务结束后，我们立刻返程，边境现在正是关键时期，不能少了我们。</w:t>
      </w:r>
    </w:p>
    <w:p w14:paraId="563778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点头，眼神坚定）没错，哈尔滨只负责完成排查、稳住局面，交给“猎影”小队后续衔接，我们必须尽快回到边境，和赵刚汇合，守住防线。通知“猎影”小队，抵达后立刻分组排查，速战速决，完成核心任务后，我们即刻返程。</w:t>
      </w:r>
    </w:p>
    <w:p w14:paraId="2D9232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猎影小队队长：（站起身，对队员们下令）所有人，做好准备，抵达哈尔滨后，立刻配合林野、王浩同志分组行动，重点排查伪装记者的渗透人员、保护代表团安全，高效完成任务，配合林野、王浩同志尽快返程边境！</w:t>
      </w:r>
    </w:p>
    <w:p w14:paraId="094561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猎影小队队员：（齐声）收到！</w:t>
      </w:r>
    </w:p>
    <w:p w14:paraId="5C9F5D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【音效】</w:t>
      </w:r>
    </w:p>
    <w:p w14:paraId="1D585C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运输机引擎声轰鸣，在夜色中快速飞行，朝着哈尔滨飞去。与此同时，边境线上，赵刚带领“雷霆利刃”特战小队，正沿着界江布防，加固防空阵地，警惕地盯着江对岸的动静。</w:t>
      </w:r>
    </w:p>
    <w:p w14:paraId="2B6C78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【场景切换】</w:t>
      </w:r>
    </w:p>
    <w:p w14:paraId="0D0BA6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清晨，哈尔滨国际酒店大厅内，人来人往，多名记者拿着相机和话筒，在大厅等候，准备采访谈判代表团。林野、王浩、猎影小队队长带领猎影特战队员们身着便装，混入人群中，快速开展排查。</w:t>
      </w:r>
    </w:p>
    <w:p w14:paraId="791AF1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21BD4D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猎影小队队长：（压低声音，对林野、王浩）我们分成三组，林野，你带两名猎影队员，负责排查大厅和电梯口；王浩，你带两名猎影队员，负责排查谈判楼层的走廊和房间附近；我带剩下的队员，负责守住酒店出入口，速战速决。</w:t>
      </w:r>
    </w:p>
    <w:p w14:paraId="3F232C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林野&amp;王浩：（点头）收到！</w:t>
      </w:r>
    </w:p>
    <w:p w14:paraId="5BFD5B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53CAB1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组行动后，林野很快发现两名形迹可疑的“记者”，其手中相机有异常金属反光。林野带领队员悄悄靠近，在对方试图动手时果断出击，制服两人，缴获改装狙击步枪两把。王浩也完成谈判楼层排查，未发现其他可疑人员。</w:t>
      </w:r>
    </w:p>
    <w:p w14:paraId="26F8A0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04CC97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林野：（对猎影小队队长）队长，渗透人员已抓获，代表团周边安全可控，核心任务完成，我和王浩即刻返程边境。</w:t>
      </w:r>
    </w:p>
    <w:p w14:paraId="45BC6A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猎影小队队长：（点头）放心！后续安保交给我们，你们一路小心，尽快归队。</w:t>
      </w:r>
    </w:p>
    <w:p w14:paraId="0F112E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5412FD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、王浩与猎影小队交接后，快速登上返程的军用运输机，朝着长风镇边境飞去。陈敬之、李伟看到两人匆匆离去的背影，眼神赞许。此时，哈尔滨谈判即将开启，猎影小队继续坚守酒店安保岗位，守护谈判顺利进行。</w:t>
      </w:r>
    </w:p>
    <w:p w14:paraId="51CA3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【场景切换】</w:t>
      </w:r>
    </w:p>
    <w:p w14:paraId="6E38CA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边境运输机停机坪，张磊、赵刚早已等候在那里。运输机缓缓降落，林野、王浩走下飞机，立刻向两人敬礼。</w:t>
      </w:r>
    </w:p>
    <w:p w14:paraId="2DDF56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33655C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林野：（敬礼）报告指导员、赵队长，哈尔滨安保核心任务完成，渗透人员已抓获，代表团安全可控，我们奉命返程，归队待命！</w:t>
      </w:r>
    </w:p>
    <w:p w14:paraId="40B7FE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张磊：（回礼，欣慰）好样的！辛苦你们了，一路奔波，先稍作休整，随后立刻加入边境布防，美日的动静越来越频繁，我们不能有丝毫松懈。</w:t>
      </w:r>
    </w:p>
    <w:p w14:paraId="755B72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赵刚：（拍了拍林野、王浩的肩膀）欢迎归队！边境现在正是关键时期，有你们在，我们更有底气。</w:t>
      </w:r>
    </w:p>
    <w:p w14:paraId="76C8C3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林野&amp;王浩：（齐声）是！随时准备投入战斗！</w:t>
      </w:r>
    </w:p>
    <w:p w14:paraId="7302AF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195886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林野、王浩整理装备，迅速加入边境布防队伍，与赵刚带领的“雷霆利刃”小队汇合，一同前往界江防线。此时，鄂霍次克海方向，美日舰队的轰鸣声隐约传来，边境的气氛愈发紧张。</w:t>
      </w:r>
    </w:p>
    <w:p w14:paraId="07AB39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【悬念】</w:t>
      </w:r>
    </w:p>
    <w:p w14:paraId="0BDBD9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、王浩顺利归队，边境布防力量得到加强，但美日并未放弃阴谋，其舰队和战机仍在边境附近集结，似乎在等待最佳突袭时机；哈尔滨谈判已正式开启，猎影小队能否守住安保防线，挫败美日剩余阴谋？边境线上，一场更大规模的较量，即将拉开帷幕。</w:t>
      </w:r>
    </w:p>
    <w:p w14:paraId="3C8DE6A1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第六幕 冰城博弈（猎影小队专属安保）</w:t>
      </w:r>
    </w:p>
    <w:p w14:paraId="0A451097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第一场 谈判开启与安保坚守</w:t>
      </w:r>
    </w:p>
    <w:p w14:paraId="011AB7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</w:t>
      </w:r>
      <w:r>
        <w:rPr>
          <w:rFonts w:ascii="Arial" w:hAnsi="Arial" w:eastAsia="等线" w:cs="Arial"/>
          <w:sz w:val="22"/>
        </w:rPr>
        <w:t>：上午，哈尔滨谈判当天</w:t>
      </w:r>
    </w:p>
    <w:p w14:paraId="7F724D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地点</w:t>
      </w:r>
      <w:r>
        <w:rPr>
          <w:rFonts w:ascii="Arial" w:hAnsi="Arial" w:eastAsia="等线" w:cs="Arial"/>
          <w:sz w:val="22"/>
        </w:rPr>
        <w:t>：哈尔滨国际酒店谈判厅、酒店走廊、酒店外围</w:t>
      </w:r>
    </w:p>
    <w:p w14:paraId="499109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</w:t>
      </w:r>
      <w:r>
        <w:rPr>
          <w:rFonts w:ascii="Arial" w:hAnsi="Arial" w:eastAsia="等线" w:cs="Arial"/>
          <w:sz w:val="22"/>
        </w:rPr>
        <w:t>：猎影小队队长、猎影特战队员、陈敬之、李伟、格拉西莫夫、中俄谈判代表、酒店安保人员、隐藏的美日渗透人员（1人）</w:t>
      </w:r>
    </w:p>
    <w:p w14:paraId="20761C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【场景】</w:t>
      </w:r>
    </w:p>
    <w:p w14:paraId="4C58C2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哈尔滨国际酒店谈判厅内，气氛庄重，中俄谈判代表团成员围坐在一起，陈敬之与格拉西莫夫分别作为双方主谈，正准备开启谈判。谈判厅外，猎影小队队员们分工明确，有的在走廊值守，有的在谈判厅门口警戒，眼神警惕，严密排查每一个进出人员。酒店外围，猎影小队另一组队员与酒店安保人员配合，守住各个出入口，严防无关人员进入。林野、王浩已在边境归队，未参与此处安保。</w:t>
      </w:r>
    </w:p>
    <w:p w14:paraId="0A3A68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7E5764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猎影小队队长：（对着对讲机，沉声）各点位注意，谈判即将开启，加强警戒，重点关注谈判厅周边，发现任何可疑人员，立刻上报、果断处置，绝不能让美日渗透人员靠近谈判厅！</w:t>
      </w:r>
    </w:p>
    <w:p w14:paraId="4CB048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猎影小队队员：（对讲机，齐声）收到！</w:t>
      </w:r>
    </w:p>
    <w:p w14:paraId="5535CC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30B00A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一名猎影小队队员在走廊巡逻时，发现一名身着酒店服务人员服装的人，神色慌张，手中的清洁工具异常沉重，与普通清洁工具不符。队员悄悄靠近，用战术手势示意身边的队友，两人形成夹击之势。</w:t>
      </w:r>
    </w:p>
    <w:p w14:paraId="3103FA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243EBE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猎影小队队员：（压低声音）站住！出示你的工作证件！</w:t>
      </w:r>
    </w:p>
    <w:p w14:paraId="3CF05B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0CA29A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人脸色骤变，突然扔掉手中的清洁工具，从工具包中掏出一把手枪，试图反抗。猎影小队队员反应迅速，侧身躲开子弹，同时抬脚将其踹倒在地，反手铐住，快速检查其工具包，发现里面藏有烈性炸药和定时装置。</w:t>
      </w:r>
    </w:p>
    <w:p w14:paraId="0EE08F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猎影小队队员：（对讲机，急促）队长，走廊抓获一名伪装成酒店服务人员的渗透人员，缴获手枪一把、烈性炸药和定时装置若干，无人员伤亡！</w:t>
      </w:r>
    </w:p>
    <w:p w14:paraId="75D805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猎影小队队长：（对讲机，沉声）收到！将人押到安保室严加审讯，排查是否有其他同伙，同时通知排爆手，立刻前往走廊处置炸药！</w:t>
      </w:r>
    </w:p>
    <w:p w14:paraId="658424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6D4B1D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爆手快速赶到，小心翼翼地拆解定时装置，猎影小队队员则押着渗透人员前往安保室。谈判厅内，谈判正常进行，陈敬之与格拉西莫夫正就中俄租借协议的核心条款展开磋商，对外部的突发情况并未察觉——猎影小队已悄悄化解了一场危机。</w:t>
      </w:r>
    </w:p>
    <w:p w14:paraId="176C21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【悬念】</w:t>
      </w:r>
    </w:p>
    <w:p w14:paraId="02DA58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被抓获的伪装服务人员，是否就是渗透小队的最后一人？美日是否还在酒店内暗藏了其他伏兵？谈判桌上，中俄双方能否顺利达成共识？而边境线上，林野、王浩、赵刚正严密布防，美日的突袭是否会如期而至？</w:t>
      </w:r>
    </w:p>
    <w:p w14:paraId="73BE4086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第二场 审讯破局与谈判进展</w:t>
      </w:r>
    </w:p>
    <w:p w14:paraId="753546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</w:t>
      </w:r>
      <w:r>
        <w:rPr>
          <w:rFonts w:ascii="Arial" w:hAnsi="Arial" w:eastAsia="等线" w:cs="Arial"/>
          <w:sz w:val="22"/>
        </w:rPr>
        <w:t>：上午，谈判进行中</w:t>
      </w:r>
    </w:p>
    <w:p w14:paraId="30EB28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地点</w:t>
      </w:r>
      <w:r>
        <w:rPr>
          <w:rFonts w:ascii="Arial" w:hAnsi="Arial" w:eastAsia="等线" w:cs="Arial"/>
          <w:sz w:val="22"/>
        </w:rPr>
        <w:t>：哈尔滨国际酒店安保室、谈判厅</w:t>
      </w:r>
    </w:p>
    <w:p w14:paraId="667FEA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</w:t>
      </w:r>
      <w:r>
        <w:rPr>
          <w:rFonts w:ascii="Arial" w:hAnsi="Arial" w:eastAsia="等线" w:cs="Arial"/>
          <w:sz w:val="22"/>
        </w:rPr>
        <w:t>：猎影小队队长、猎影特战队员、伪装成服务人员的美日渗透人员、陈敬之、李伟、格拉西莫夫、中俄谈判代表</w:t>
      </w:r>
    </w:p>
    <w:p w14:paraId="7F08C2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【场景】</w:t>
      </w:r>
    </w:p>
    <w:p w14:paraId="3EA43B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保室内，猎影小队队长坐在伪装服务人员对面，神情严肃，桌上放着缴获的炸药、手枪和定时装置，两名猎影特战队员分立两侧，气场压迫。那人被反绑在椅子上，脸色苍白，眼神慌乱，双手不住颤抖，与之前被抓获的“记者”渗透人员的顽固截然不同，心理防线已然崩溃。谈判厅内，陈敬之与格拉西莫夫正就中俄租借协议的核心条款展开磋商，语气平和却不失底线，双方代表团成员认真聆听，不时点头回应，谈判氛围有序推进。</w:t>
      </w:r>
    </w:p>
    <w:p w14:paraId="22BD1F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2025A3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猎影小队队长：（沉声发问，指尖敲击桌面）说！你还有多少同伙藏在酒店里？美日给你的指令，除了在走廊安置炸药，还有没有其他行动？谈判厅内，是不是还有你们的人潜伏？</w:t>
      </w:r>
    </w:p>
    <w:p w14:paraId="73EA45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伪装服务人员：（声音发颤，带着哭腔）我...我没有同伙了...真的没有了！就我一个人，负责在谈判厅外的走廊安置炸药，等谈判开始、双方争执时引爆，扰乱现场，为其他渗透人员创造机会。但我不知道还有其他人，他们只给了我炸药和定时装置，没说别的！</w:t>
      </w:r>
    </w:p>
    <w:p w14:paraId="2C00EF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猎影小队队员：（上前一步，厉声追问）没说别的？那你怎么知道谈判开始的时间？怎么精准找到安置炸药的位置？分明是在撒谎！</w:t>
      </w:r>
    </w:p>
    <w:p w14:paraId="58980F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28F2AE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伪装服务人员吓得浑身发抖，连忙摇头，眼泪直流，下意识地看向桌上的定时装置，眼神中满是恐惧。猎影小队队长顺着他的目光看去，拿起定时装置，按下暂停键，显示屏上的数字停止跳动。</w:t>
      </w:r>
    </w:p>
    <w:p w14:paraId="2A361B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27780E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猎影小队队长：（语气放缓，却依旧带着压迫感）我知道你害怕，也知道你只是被美日胁迫，只要你说实话，我们可以从轻处置，不会追究你的全部责任。但如果你继续隐瞒，等炸药引爆，不仅谈判代表团会有危险，你也会粉身碎骨，得不偿失。</w:t>
      </w:r>
    </w:p>
    <w:p w14:paraId="694811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伪装服务人员：（崩溃大哭）我说！我说！还有两个人，伪装成酒店后勤人员，藏在谈判厅隔壁的休息室，负责在炸药引爆后，趁机闯入谈判厅，刺杀陈敬之团长！他们手里有消音手枪，约定好听到爆炸声就行动！</w:t>
      </w:r>
    </w:p>
    <w:p w14:paraId="60298E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猎影小队队长：（眼神一凛，立刻对着对讲机下令）各点位注意，立刻排查谈判厅隔壁休息室，重点排查伪装成后勤人员的可疑人员，发现两人携带消音手枪，果断控制，切勿让其靠近谈判厅！排爆手继续拆解炸药，确保万无一失！</w:t>
      </w:r>
    </w:p>
    <w:p w14:paraId="2CF08E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猎影小队队员：（对讲机，齐声）收到！</w:t>
      </w:r>
    </w:p>
    <w:p w14:paraId="6A0237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【场景切换】</w:t>
      </w:r>
    </w:p>
    <w:p w14:paraId="19C9FB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谈判厅内，陈敬之正拿着协议草案，语气沉稳地阐述中方立场，格拉西莫夫坐在一旁，不时补充细节，双方代表团成员围绕租借期限、边境管控配合等核心条款展开讨论，气氛平和却暗藏博弈。</w:t>
      </w:r>
    </w:p>
    <w:p w14:paraId="7F85B8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48A3BB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陈敬之：（目光坚定）格拉西莫夫团长，中方愿意租借长风镇边境部分区域，用于中俄联合巡逻、物资转运，但必须明确，租借区域的主权仍属于中国，俄方人员进入需提前通报，双方共同负责管控，杜绝非法入境、武器走私等行为。</w:t>
      </w:r>
    </w:p>
    <w:p w14:paraId="5E95F9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拉西莫夫：（点头，语气诚恳）陈团长，我方完全同意中方的立场。我们会严格遵守约定，所有进入租借区域的俄方人员，都会提前通报中方边防部队，同时配合中方，打击跨境犯罪，共同守护边境安宁。关于物资转运，我方会提供专用运输通道，确保双方物资安全畅通。</w:t>
      </w:r>
    </w:p>
    <w:p w14:paraId="0E543B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李伟：（补充道）另外，我方希望在租借协议中明确，双方建立常态化通讯机制，一旦边境出现突发情况，可快速联动，协同处置，避免出现管控漏洞。</w:t>
      </w:r>
    </w:p>
    <w:p w14:paraId="2CAA5F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格拉西莫夫：（微笑颔首）完全可以。我方会安排专人对接中方边防连，确保通讯畅通，突发情况第一时间互通消息，共同应对。</w:t>
      </w:r>
    </w:p>
    <w:p w14:paraId="77E66A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【场景切换】</w:t>
      </w:r>
    </w:p>
    <w:p w14:paraId="286C70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酒店走廊内，猎影小队队员正快速排查休息室，两名伪装成后勤人员的渗透人员刚掏出消音手枪，就被队员们果断制服，缴获消音手枪两把，无人员伤亡。猎影小队队长赶到现场，检查确认后，对着对讲机汇报情况。</w:t>
      </w:r>
    </w:p>
    <w:p w14:paraId="75BD4C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4DB5EA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猎影小队队长：（对讲机，沉声）报告旅部，酒店内剩余两名渗透人员已被抓获，缴获消音手枪两把，炸药已成功拆解，谈判厅周边安全可控，无其他安全隐患！</w:t>
      </w:r>
    </w:p>
    <w:p w14:paraId="47DA4F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旅部指挥官：（电话音，沉稳）收到！继续坚守安保岗位，直至谈判结束，确保代表团安全返程。同时通知长风镇边防连，边境布防不可松懈，美日舰队仍在附近盘旋，谨防其趁机突袭。</w:t>
      </w:r>
    </w:p>
    <w:p w14:paraId="495FC7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猎影小队队长：（高声应答）是！保证完成任务！</w:t>
      </w:r>
    </w:p>
    <w:p w14:paraId="4D0CE1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【场景切换】</w:t>
      </w:r>
    </w:p>
    <w:p w14:paraId="1C936B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谈判厅内，陈敬之与格拉西莫夫握手致意，双方代表团成员共同在协议上签字，掌声响起，谈判圆满达成共识。窗外，阳光正好，猎影小队队员在走廊、酒店外围值守，警惕地扫视四周，守护着代表团的安全。</w:t>
      </w:r>
    </w:p>
    <w:p w14:paraId="1BB65C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340C07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陈敬之：（微笑）格拉西莫夫团长，很高兴双方能达成共识，相信在我们的共同努力下，边境一定会更加安宁，中俄两国的合作也会越来越好。</w:t>
      </w:r>
    </w:p>
    <w:p w14:paraId="4492EF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格拉西莫夫：（回握陈敬之的手）我也相信，只要我们携手并肩，就能共同抵御一切外部威胁，守护好两国边境的和平与稳定。</w:t>
      </w:r>
    </w:p>
    <w:p w14:paraId="74B56C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60ADD2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双方代表团成员合影留念，谈判圆满结束。猎影小队队员全程警戒，护送代表团成员前往酒店门口，直至代表团安全乘车离开，才逐渐撤离酒店安保岗位，按指令待命。</w:t>
      </w:r>
    </w:p>
    <w:p w14:paraId="452DB9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【场景切换】</w:t>
      </w:r>
    </w:p>
    <w:p w14:paraId="02F61C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风镇边境，界江冰面依旧寒风凛冽，积雪覆盖，林野、王浩正带领“雷霆利刃”特战小队在各点位巡逻，赵刚拿着望远镜，望向江对岸的动静，神色警惕。张磊站在边防连指挥室，看着谈判圆满达成的消息，脸上露出欣慰的笑容，随即拿起对讲机，接通林野、王浩。</w:t>
      </w:r>
    </w:p>
    <w:p w14:paraId="45ABFF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72CA10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张磊：（对讲机，语气欣慰）林野、王浩，哈尔滨谈判圆满成功，协议顺利签署！猎影小队完成安保任务后可按指令归队，你们继续坚守边境，严密布防，美日舰队仍在附近活动，切勿掉以轻心！</w:t>
      </w:r>
    </w:p>
    <w:p w14:paraId="340597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林野：（对讲机，沉稳回应）收到！指导员放心，我们已加强各点位布防，密切关注江对岸动静，绝不放过任何可疑情况，等待猎影小队归队，共同守护边境安宁！</w:t>
      </w:r>
    </w:p>
    <w:p w14:paraId="0574B8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王浩：（补充道）另外，我们已排查完边境所有隐蔽点位，加固了防空阵地，随时准备应对美日可能的突袭，保证守住长风镇防线！</w:t>
      </w:r>
    </w:p>
    <w:p w14:paraId="529AF9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张磊：（沉声）好！继续保持警惕，旅部会尽快安排后续部署，你们务必坚守岗位，等哈尔滨安保任务结束，我们再汇合部署后续工作！</w:t>
      </w:r>
    </w:p>
    <w:p w14:paraId="384F3C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林野&amp;王浩：（齐声）是！</w:t>
      </w:r>
    </w:p>
    <w:p w14:paraId="5148B4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212D46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放下对讲机，与赵刚对视一眼，两人眼神坚定，朝着界江深处的巡逻点位走去。寒风卷着积雪，吹起他们的迷彩服衣角，“雷霆利刃”特战小队队员们各司其职，警惕地盯着江对岸，边境的防御线，在他们的坚守下，坚不可摧。</w:t>
      </w:r>
    </w:p>
    <w:p w14:paraId="14FBB3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【悬念】</w:t>
      </w:r>
    </w:p>
    <w:p w14:paraId="2B3BB8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谈判圆满结束，美日的暗杀、渗透计划彻底破产，但鄂霍次克海方向的美日舰队并未撤离，反而悄悄调整部署，朝着长风镇边境逼近，似乎在酝酿一场更大规模的突袭。林野、王浩带领“雷霆利刃”小队坚守边境，能否抵御住美日的突袭？猎影小队何时能顺利归队，与边境小队汇合？一场关乎边境安宁的硬仗，即将再次打响。</w:t>
      </w:r>
    </w:p>
    <w:p w14:paraId="3BC0F878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第七幕 冰原决战</w:t>
      </w:r>
    </w:p>
    <w:p w14:paraId="662BCD45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第一场 舰队逼近与布防升级</w:t>
      </w:r>
    </w:p>
    <w:p w14:paraId="2D840B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</w:t>
      </w:r>
      <w:r>
        <w:rPr>
          <w:rFonts w:ascii="Arial" w:hAnsi="Arial" w:eastAsia="等线" w:cs="Arial"/>
          <w:sz w:val="22"/>
        </w:rPr>
        <w:t>：下午，谈判结束后1小时</w:t>
      </w:r>
    </w:p>
    <w:p w14:paraId="4659F2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地点</w:t>
      </w:r>
      <w:r>
        <w:rPr>
          <w:rFonts w:ascii="Arial" w:hAnsi="Arial" w:eastAsia="等线" w:cs="Arial"/>
          <w:sz w:val="22"/>
        </w:rPr>
        <w:t>：长风镇边防连指挥室、界江防线、鄂霍次克海海域</w:t>
      </w:r>
    </w:p>
    <w:p w14:paraId="68F653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</w:t>
      </w:r>
      <w:r>
        <w:rPr>
          <w:rFonts w:ascii="Arial" w:hAnsi="Arial" w:eastAsia="等线" w:cs="Arial"/>
          <w:sz w:val="22"/>
        </w:rPr>
        <w:t>：张磊、林野、王浩、赵刚、雷达操作员、通讯兵、“雷霆利刃”特战小队队员、旅部防空旅士兵（电话音）</w:t>
      </w:r>
    </w:p>
    <w:p w14:paraId="49644E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【场景】</w:t>
      </w:r>
    </w:p>
    <w:p w14:paraId="2347BF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挥室内，雷达屏幕上红光闪烁，原本盘旋在鄂霍次克海的美日舰队，正以缓慢速度向长风镇边境逼近，屏幕上清晰显示着8艘军舰、12架舰载机的坐标，气势汹汹。张磊站在屏幕前，神色凝重，手中紧攥着战术地图，赵刚、林野、王浩围在一旁，眉头紧锁，空气中弥漫着大战前夕的紧张气息。室外，“雷霆利刃”特战小队队员们已进入一级战斗状态，高射炮、防空导弹全部对准海面方向，狙击队员占据制高点，红外观察镜死死锁定远处海域，积雪在炮口的映衬下，泛着冰冷的寒光。</w:t>
      </w:r>
    </w:p>
    <w:p w14:paraId="60A608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60005F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雷达操作员：（急促汇报）指导员，美日舰队已突破鄂霍次克海警戒线，距离长风镇边境海域仅剩80公里，其中包含3艘导弹驱逐舰、2艘护卫舰、3艘登陆舰，舰载机已全部升空，正朝着边境空域逼近，疑似准备发动海空联合突袭！</w:t>
      </w:r>
    </w:p>
    <w:p w14:paraId="38DDCC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赵刚：（指尖点在地图上的界江防线）他们这是不死心，谈判失败后，想通过突袭边境，破坏中俄租借协议的后续推进，同时报复我们之前击落战机、抓获飞行员的仇。登陆舰的出现，说明他们可能想派遣地面部队，强行突破界江防线。</w:t>
      </w:r>
    </w:p>
    <w:p w14:paraId="2778B9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林野：（眼神锐利）界江冰面虽然坚固，但登陆舰一旦靠近，很可能会用舰炮轰击防线，我们的防空阵地和通讯基站，会成为他们的首要目标。另外，舰载机的威胁极大，必须提前做好防空准备。</w:t>
      </w:r>
    </w:p>
    <w:p w14:paraId="16A865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沉声下令）通讯兵，立刻联系旅部防空旅，请求紧急支援，让他们派遣战机和防空部队，快速抵达长风镇边境，协同我们抵御突袭！通知所有巡逻队，立刻撤回主防线，坚守各个点位，严禁擅自出击！高射炮连、防空导弹连，全部进入战斗状态，锁定空中舰载机和海面军舰，一旦进入射程，立刻开火！</w:t>
      </w:r>
    </w:p>
    <w:p w14:paraId="33FCD3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通讯兵：（高声应答）是！</w:t>
      </w:r>
    </w:p>
    <w:p w14:paraId="26E12B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王浩：（上前一步）指导员，我带领两名狙击队员，前往界江制高点，负责观察海面动静，一旦发现敌方登陆艇靠近，立刻汇报并实施精准打击，阻止他们登陆！</w:t>
      </w:r>
    </w:p>
    <w:p w14:paraId="1DF5BE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林野：（补充道）我带领“雷霆利刃”小队主力，坚守主防线，加固防御工事，应对敌方地面部队的突袭，同时配合防空部队，打击低空飞行的舰载机！</w:t>
      </w:r>
    </w:p>
    <w:p w14:paraId="78A82C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赵刚：（点头）我留在指挥室，协助你协调各点位，及时传递情报，确保通讯畅通，绝不会让前线队员陷入孤立无援的境地！</w:t>
      </w:r>
    </w:p>
    <w:p w14:paraId="4D50F3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眼神坚定，扫视三人）好！分工明确，各司其职！记住，我们守住的不仅是长风镇的边境线，更是中俄合作的根基，是边境百姓的安宁！无论美日来势多凶，我们都要死死守住防线，绝不让他们前进一步！</w:t>
      </w:r>
    </w:p>
    <w:p w14:paraId="1F29A0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林野&amp;王浩&amp;赵刚：（齐声立正，语气铿锵）是！死守防线，绝不退缩！</w:t>
      </w:r>
    </w:p>
    <w:p w14:paraId="1F1AD4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0C9680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人立刻行动，林野转身冲出指挥室，直奔主防线，与“雷霆利刃”特战小队队员汇合，快速加固防御工事，布置反坦克地雷和障碍网；王浩挑选两名精锐狙击队员，携带重型狙击步枪，迅速登上界江制高点，搭建临时狙击阵地，红外观察镜死死锁定海面方向；赵刚留在指挥室，紧盯着雷达屏幕，实时对接各点位，传递情报、协调部署。张磊则亲自前往防空阵地，检查高射炮、防空导弹的战备状态，鼓励士兵们坚守岗位。</w:t>
      </w:r>
    </w:p>
    <w:p w14:paraId="245F16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【场景切换】</w:t>
      </w:r>
    </w:p>
    <w:p w14:paraId="32ADE4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鄂霍次克海海域，美日舰队气势汹汹，3艘导弹驱逐舰率先逼近，舰炮已调整角度，对准长风镇边境防线；12架舰载机分成两组，一组朝着防空阵地俯冲，一组绕到防线侧面，试图寻找突破点；3艘登陆舰紧随其后，甲板上的登陆艇已准备就绪，随时可以投放地面部队。海面上，海浪翻涌，军舰的轰鸣声震耳欲聋，战争的阴影笼罩着整个长风镇边境。</w:t>
      </w:r>
    </w:p>
    <w:p w14:paraId="392F2C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4BF73A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雷达操作员：（急促汇报）指导员！美日舰载机距离防空阵地仅剩50公里，导弹驱逐舰已进入舰炮射程，登陆舰正在投放登陆艇，预计20分钟后抵达界江冰面！</w:t>
      </w:r>
    </w:p>
    <w:p w14:paraId="0C27C0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对着对讲机，厉声下令）所有单位注意！舰载机即将抵达，防空部队立刻开火，锁定空中目标，坚决击落！高射炮连重点打击低空俯冲的舰载机，防空导弹连瞄准导弹驱逐舰，阻止其轰击防线！林野，守住主防线，严防登陆艇靠近！王浩，密切关注登陆艇动向，精准打击，拖延他们的登陆速度！</w:t>
      </w:r>
    </w:p>
    <w:p w14:paraId="6A7961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林野：（对讲机，沉稳回应）收到！主防线已做好准备，随时应对敌方地面部队！</w:t>
      </w:r>
    </w:p>
    <w:p w14:paraId="42B739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王浩：（对讲机，语气锐利）收到！制高点已锁定登陆艇，随时可以发起打击！</w:t>
      </w:r>
    </w:p>
    <w:p w14:paraId="21198A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防空部队士兵：（齐声应答）收到！坚决完成任务！</w:t>
      </w:r>
    </w:p>
    <w:p w14:paraId="41D220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【音效】</w:t>
      </w:r>
    </w:p>
    <w:p w14:paraId="4D56B5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空导弹“咻咻”升空，拖着长长的尾焰，朝着空中舰载机飞去；高射炮同时开火，“咚咚咚”的炮声震彻冰原，炮弹在天空中炸开一朵朵烟团，形成密集的防空火力网；导弹驱逐舰也发起反击，舰炮炮弹呼啸而来，落在防线附近，剧烈爆炸，泥土和积雪飞溅，火光冲天。</w:t>
      </w:r>
    </w:p>
    <w:p w14:paraId="6FAEBE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75C70E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中，一架舰载机被防空导弹击中，“轰隆”一声炸开火球，碎片坠入海中；另一架舰载机试图突破火力网，被高射炮击中机翼，失控地朝着冰面坠落，燃起熊熊大火。海面上，王浩透过重型狙击镜，锁定一艘登陆艇，扣动扳机，子弹精准击中登陆艇的发动机，登陆艇失去动力，在海面上原地打转，艇上的美日士兵惊慌失措，纷纷跳入海中。</w:t>
      </w:r>
    </w:p>
    <w:p w14:paraId="02D54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站在主防线上，手持突击步枪，指挥队员们反击，士兵们依托防御工事，对着逼近的登陆艇射击，子弹打在登陆艇的甲板上，发出“哒哒哒”的声响。一名士兵被子弹击中腿部，鲜血染红了迷彩服，他咬着牙，简单包扎后，再次拿起步枪，继续射击。</w:t>
      </w:r>
    </w:p>
    <w:p w14:paraId="20570C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78B78A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林野：（对着队员们大喊）兄弟们，坚持住！防空旅的支援马上就到，只要我们再坚持一会儿，就能守住防线！绝不让美日士兵踏上我们的土地！</w:t>
      </w:r>
    </w:p>
    <w:p w14:paraId="3771C8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特战队员们：（齐声大喊）守住防线！绝不退缩！</w:t>
      </w:r>
    </w:p>
    <w:p w14:paraId="59D18A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赵刚：（对讲机，急促）林野，注意！左侧有3艘登陆艇突破火力网，正在靠近界江冰面，请求支援！</w:t>
      </w:r>
    </w:p>
    <w:p w14:paraId="47738A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林野：（眼神一凛）收到！我立刻带领一组队员前往左侧防线，阻止他们登陆！</w:t>
      </w:r>
    </w:p>
    <w:p w14:paraId="345E3E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6A2287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带领5名特战队员，快速前往左侧防线，途中遭遇两架低空飞行的舰载机袭击，林野果断下令，使用便携式防空导弹，击中其中一架舰载机，另一架舰载机见状，快速拉升高度，逃离战场。此时，3艘登陆艇已抵达界江冰面，美日士兵纷纷跳下登陆艇，朝着防线冲来，双方展开激烈的近距离枪战。</w:t>
      </w:r>
    </w:p>
    <w:p w14:paraId="2E59FB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在制高点上，不断扣动扳机，精准打击冲在最前面的美日士兵，每一声枪响，都有一名美日士兵倒地。但美日士兵人数众多，源源不断地从登陆艇上下来，朝着防线逼近，左侧防线的压力越来越大，特战队员们的弹药也逐渐减少。</w:t>
      </w:r>
    </w:p>
    <w:p w14:paraId="6774C5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7DDE87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特战队员：（急促）林队！弹药不多了！美日士兵太多了，我们快顶不住了！</w:t>
      </w:r>
    </w:p>
    <w:p w14:paraId="48B25A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林野：（一边射击，一边大喊）坚持住！节约弹药，瞄准了再打！赵刚，请求防空旅支援，尽快抵达左侧防线！</w:t>
      </w:r>
    </w:p>
    <w:p w14:paraId="312B79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赵刚：（对讲机，焦急）收到！已联系防空旅，他们的战机还有10分钟抵达，再坚持一下！另外，猎影小队已完成哈尔滨安保任务，正乘坐运输机返程，预计15分钟后抵达边境，加入战斗！</w:t>
      </w:r>
    </w:p>
    <w:p w14:paraId="23DA5D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林野：（眼神一亮）好！通知兄弟们，支援马上就到，我们一定要守住防线，等猎影小队归队，并肩作战！</w:t>
      </w:r>
    </w:p>
    <w:p w14:paraId="53C837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【场景切换】</w:t>
      </w:r>
    </w:p>
    <w:p w14:paraId="0C9C51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挥室内，张磊看着雷达屏幕上不断逼近的美日舰队，眉头紧锁，通讯兵正在焦急地与防空旅对接，汇报前线战况。此时，一枚舰炮炮弹击中指挥室附近，剧烈爆炸，指挥室的玻璃被震碎，灰尘和积雪涌入，雷达屏幕闪烁了几下，依旧正常工作。</w:t>
      </w:r>
    </w:p>
    <w:p w14:paraId="14A02D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4191BC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张磊：（擦了擦脸上的灰尘，沉声）通讯兵，继续对接防空旅，让他们加快速度！通知所有点位，无论遇到多大困难，都不能放弃，死守每一个阵地！</w:t>
      </w:r>
    </w:p>
    <w:p w14:paraId="6C1D20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通讯兵：（高声应答）是！</w:t>
      </w:r>
    </w:p>
    <w:p w14:paraId="603055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【音效】</w:t>
      </w:r>
    </w:p>
    <w:p w14:paraId="7606A1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空中传来战机的轰鸣声，防空旅的6架战机快速抵达边境空域，朝着美日舰载机发起攻击，“嗖嗖”的导弹声、战机的轰鸣声、炮声交织在一起，整个边境战场一片混乱，却又井然有序。</w:t>
      </w:r>
    </w:p>
    <w:p w14:paraId="17B56E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3A21F2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空旅战机与美日舰载机展开空中缠斗，一架美日舰载机被导弹击中，坠入海中，其余舰载机见状，不敢恋战，纷纷转向，朝着舰队方向撤离。防空旅战机乘胜追击，对着美日舰队发起攻击，击中一艘导弹驱逐舰的甲板，燃起大火，驱逐舰失去动力，在海面上漂浮。</w:t>
      </w:r>
    </w:p>
    <w:p w14:paraId="737BE6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林野带领特战队员，借助防空旅的支援，趁机反击，对着美日士兵发起冲锋，美日士兵失去舰载机的掩护，又遭遇前后夹击，士气大跌，纷纷溃败，一部分士兵投降，一部分士兵试图退回登陆艇，逃离战场。</w:t>
      </w:r>
    </w:p>
    <w:p w14:paraId="062FCD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王浩在制高点上，继续精准打击，阻止美日士兵退回登陆艇，几艘登陆艇被狙击枪击中发动机，无法启动，被困在冰面上。</w:t>
      </w:r>
    </w:p>
    <w:p w14:paraId="5A62C2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【悬念】</w:t>
      </w:r>
    </w:p>
    <w:p w14:paraId="4F775E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空旅战机重创美日舰队，前线战况逐渐好转，但美日剩余的军舰仍在海面盘旋，试图组织反击；猎影小队即将抵达边境，能否顺利加入战斗，彻底击溃美日部队？而被困在冰面上的美日士兵，是否还藏有后手？一场决定性的较量，正在冰原上激烈上演。</w:t>
      </w:r>
    </w:p>
    <w:p w14:paraId="1D2BAA91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第二场 猎影归队与全线反击</w:t>
      </w:r>
      <w:bookmarkEnd w:id="13"/>
    </w:p>
    <w:p w14:paraId="44336E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</w:t>
      </w:r>
      <w:r>
        <w:rPr>
          <w:rFonts w:ascii="Arial" w:hAnsi="Arial" w:eastAsia="等线" w:cs="Arial"/>
          <w:sz w:val="22"/>
        </w:rPr>
        <w:t>：紧接上一场，下午</w:t>
      </w:r>
    </w:p>
    <w:p w14:paraId="145554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地点</w:t>
      </w:r>
      <w:r>
        <w:rPr>
          <w:rFonts w:ascii="Arial" w:hAnsi="Arial" w:eastAsia="等线" w:cs="Arial"/>
          <w:sz w:val="22"/>
        </w:rPr>
        <w:t>：长风镇边境防线、界江冰面、边境运输机停机坪</w:t>
      </w:r>
    </w:p>
    <w:p w14:paraId="4F87E4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人物</w:t>
      </w:r>
      <w:r>
        <w:rPr>
          <w:rFonts w:ascii="Arial" w:hAnsi="Arial" w:eastAsia="等线" w:cs="Arial"/>
          <w:sz w:val="22"/>
        </w:rPr>
        <w:t>：张磊、林野、王浩、赵刚、猎影小队队长、猎影特战队员、“雷霆利刃”特战队员、防空旅飞行员、美日舰队指挥官（电话音）、投降的美日士兵</w:t>
      </w:r>
    </w:p>
    <w:p w14:paraId="21EBE0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【场景】</w:t>
      </w:r>
    </w:p>
    <w:p w14:paraId="723D9F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境运输机停机坪，猎影小队乘坐的运输机缓缓降落，机舱门打开，猎影小队队长带领队员们快速走出机舱，身着特战服，手持武器，神情坚毅，来不及休整，立刻朝着前线防线奔去。此时，前线战场上，美日剩余的2艘导弹驱逐舰、1艘登陆艇正在组织反击，舰炮炮弹不断朝着防线轰击，被困在冰面上的美日士兵也试图顽抗，与特战队员展开拉锯战。</w:t>
      </w:r>
    </w:p>
    <w:p w14:paraId="18ABE5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带领“雷霆利刃”小队队员，依托防御工事，与美日士兵展开激战，弹药即将耗尽，队员们纷纷拿起刺刀、工兵铲，准备与美日士兵展开近身搏斗。王浩依旧在制高点上，坚守岗位，不断打击顽抗的美日士兵，狙击枪的枪声在战场上此起彼伏。</w:t>
      </w:r>
    </w:p>
    <w:p w14:paraId="4FCA79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03853B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猎影小队队长：（对着对讲机，沉声）指挥室，猎影小队已抵达边境，请求指示，前往哪个点位支援？</w:t>
      </w:r>
    </w:p>
    <w:p w14:paraId="652491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赵刚：（对讲机，急促）猎影小队，立刻前往左侧防线，支援林野小队，他们弹药即将耗尽，美日士兵正在顽抗，务必快速抵达，协同他们击溃敌人！</w:t>
      </w:r>
    </w:p>
    <w:p w14:paraId="661E0D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猎影小队队长：（高声应答）收到！猎影小队，全速前进，支援左侧防线！</w:t>
      </w:r>
    </w:p>
    <w:p w14:paraId="6DF390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019A6E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猎影小队队员们加快速度，朝着左侧防线奔去，途中遭遇几名顽抗的美日士兵，队员们果断出击，快速将其制服，继续前进。此时，林野正带领队员们与美日士兵展开近身搏斗，一名美日士兵挥舞着刺刀，朝着林野刺来，林野侧身躲开，反手一拳击中其腹部，随后抬脚将其踹倒在地，用步枪抵住其胸口。</w:t>
      </w:r>
    </w:p>
    <w:p w14:paraId="231161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【音效】</w:t>
      </w:r>
    </w:p>
    <w:p w14:paraId="2B864F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刺刀碰撞的声响、士兵的呐喊声、搏斗的闷哼声交织在一起，场面激烈而残酷。</w:t>
      </w:r>
    </w:p>
    <w:p w14:paraId="014AF5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0FEE30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就在此时，猎影小队赶到左侧防线，猎影小队队长带领队员们立刻投入战斗，从侧面突袭美日士兵，美日士兵遭遇前后夹击，彻底溃败，剩余的士兵纷纷放下武器，举手投降。林野松了口气，擦了擦脸上的汗水和血迹，与猎影小队队长握手。</w:t>
      </w:r>
    </w:p>
    <w:p w14:paraId="741B7A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202B64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林野：（欣慰）猎影小队，你们可来了！再晚一步，我们就要弹尽粮绝了！</w:t>
      </w:r>
    </w:p>
    <w:p w14:paraId="2C553A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猎影小队队长：（点头，语气坚定）抱歉，我们来晚了！后续战斗，我们并肩作战，彻底击溃美日舰队！</w:t>
      </w:r>
    </w:p>
    <w:p w14:paraId="04E260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林野：（眼神坚定）好！并肩作战，死守边境！</w:t>
      </w:r>
    </w:p>
    <w:p w14:paraId="0B07CF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【场景切换】</w:t>
      </w:r>
    </w:p>
    <w:p w14:paraId="1C5AD8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挥室内，张磊看着雷达屏幕上美日舰队的动向，嘴角露出一丝笑意。此时，美日剩余的2艘导弹驱逐舰，在防空旅战机的打击下，已遭受重创，无法继续发起攻击，正朝着鄂霍次克海方向逃窜；被困在冰面上的美日士兵，全部投降，被特战队员们押往后方看管。</w:t>
      </w:r>
    </w:p>
    <w:p w14:paraId="0229B3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7E820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对着对讲机，沉声）所有单位注意！美日舰队已溃败逃窜，剩余士兵全部投降，前线战况得到控制！防空旅，继续追击逃窜的美日舰队，务必将其重创，让他们不敢再轻易侵犯我国边境！林野、猎影小队队长，带领队员们清理战场，救治受伤士兵，加固防线，严防美日残余势力反扑！</w:t>
      </w:r>
    </w:p>
    <w:p w14:paraId="397FB6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防空旅飞行员&amp;林野&amp;猎影小队队长：（齐声应答）是！</w:t>
      </w:r>
    </w:p>
    <w:p w14:paraId="1B976F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149806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空旅战机朝着逃窜的美日舰队追击而去，导弹击中其中一艘驱逐舰的尾部，驱逐舰失去动力，缓缓沉入海中，另一艘驱逐舰见状，加速逃窜，消失在鄂霍次克海深处。前线战场上，特战队员们开始清理战场，救治受伤的士兵，收集美日士兵遗留的武器装备，加固防御工事，冰面上的血迹和弹壳，见证着这场激烈的战斗。</w:t>
      </w:r>
    </w:p>
    <w:p w14:paraId="587454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王浩从制高点上下来，与林野、猎影小队队长汇合，三人对视一眼，脸上都露出了疲惫却坚定的笑容。赵刚也从指挥室赶来，张磊紧随其后，看着眼前的战场，看着并肩作战的队员们，眼中满是欣慰。</w:t>
      </w:r>
    </w:p>
    <w:p w14:paraId="4CF207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【台词】</w:t>
      </w:r>
    </w:p>
    <w:p w14:paraId="06F471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张磊：（扫视众人，语气欣慰）兄弟们，辛苦了！这场战斗，我们赢了！我们成功守住了长风镇边境，挫败了美日的阴谋，守护了边境的安宁，也守护了中俄合作的根基！</w:t>
      </w:r>
    </w:p>
    <w:p w14:paraId="44752B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特战队员们：（齐声大喊）赢了！我们赢了！</w:t>
      </w:r>
    </w:p>
    <w:p w14:paraId="2B2C0D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赵刚：（补充道）美日舰队遭受重创，短时间内无法再组织突袭，投降的士兵中，或许有更多关于美日阴谋的情报，我们后续可以进一步审讯，彻底瓦解他们的渗透计划。</w:t>
      </w:r>
    </w:p>
    <w:p w14:paraId="77D05E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猎影小队队长：（点头）没错，我们猎影小队愿意负责审讯投降士兵，收集情报，配合边防连，做好后续的防范工作。</w:t>
      </w:r>
    </w:p>
    <w:p w14:paraId="1AAAE3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林野：（眼神坚定）我们“雷霆利刃”小队，会继续坚守边境防线，加强巡逻，排查隐患，确保边境的绝对安全，绝不允许美日势力再次侵犯！</w:t>
      </w:r>
    </w:p>
    <w:p w14:paraId="10FAE5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王浩：（附和道）我们会加固防空阵地和防御工事，完善预警系统，一旦发现美日的任何动静，立刻上报，及时处置！</w:t>
      </w:r>
    </w:p>
    <w:p w14:paraId="44A28B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（点头，眼神坚定）好！有你们在，我很放心！这场战斗，我们不仅守住了边境，更彰显了我们中国军人的血性和担当！后续，我们要继续坚守岗位，密切关注美日动向，加强与俄方的联动，共同守护边境的和平与安宁！</w:t>
      </w:r>
    </w:p>
    <w:p w14:paraId="227070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众人：（齐声立正）是！坚守岗位，守护边境！</w:t>
      </w:r>
    </w:p>
    <w:p w14:paraId="133411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【动作】</w:t>
      </w:r>
    </w:p>
    <w:p w14:paraId="4DC66E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夕阳西下，金色的阳光洒在冰原上，照亮了特战队员们疲惫却坚毅的脸庞，也照亮了布满弹壳和血迹的边境防线。寒风依旧呼啸，但此刻，冰原上的每一寸土地，都充满了安宁与希望。特战队员们并肩站立，望着远方的界江，眼神坚定，他们用热血和忠诚，守护着这片土地，守护着家国安宁。</w:t>
      </w:r>
    </w:p>
    <w:p w14:paraId="0A2BB1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【尾声】</w:t>
      </w:r>
    </w:p>
    <w:p w14:paraId="43A6E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几天后，哈尔滨，中俄租借协议正式生效，中俄双方在长风镇边境举行了联合巡逻启动仪式，张磊、林野、王浩、赵刚带领特战队员，与俄方边防士兵并肩巡逻，界江之上，两国士兵的身影，成为了边境最动人的风景。</w:t>
      </w:r>
    </w:p>
    <w:p w14:paraId="3755C2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美日舰队遭受重创后，彻底撤离鄂霍次克海，投降的美日士兵也如实交代了所有阴谋，美日的渗透计划彻底破产，再也不敢轻易侵犯长风镇边境。</w:t>
      </w:r>
    </w:p>
    <w:p w14:paraId="7C6387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风镇边境，冰原依旧辽阔，寒风依旧凛冽，但在这片土地上，有一群忠诚的中国军人，日夜坚守，用热血和生命，守护着家国安宁，守护着边境的和平与稳定。他们的身影，如同冰原上的青松，坚不可摧；他们的忠诚，如同界江的流水，生生不息。而这场冰原上的决战，也成为了一段镌刻在边境大地上，彰显中国军人血性与担当的英雄史诗。</w:t>
      </w:r>
    </w:p>
    <w:p w14:paraId="53C19C0C">
      <w:pPr>
        <w:spacing w:before="120" w:after="120" w:line="288" w:lineRule="auto"/>
        <w:ind w:left="0"/>
        <w:jc w:val="left"/>
      </w:pPr>
      <w:bookmarkStart w:id="14" w:name="_GoBack"/>
      <w:bookmarkEnd w:id="1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4189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4F4C7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C4766"/>
    <w:rsid w:val="0D4B1864"/>
    <w:rsid w:val="11A726EA"/>
    <w:rsid w:val="442C147E"/>
    <w:rsid w:val="5C081447"/>
    <w:rsid w:val="63C82F8A"/>
    <w:rsid w:val="710A7C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33</Pages>
  <Words>18450</Words>
  <Characters>18565</Characters>
  <TotalTime>0</TotalTime>
  <ScaleCrop>false</ScaleCrop>
  <LinksUpToDate>false</LinksUpToDate>
  <CharactersWithSpaces>18591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2026-03-13T08:52:00Z</dcterms:created>
  <dc:creator>Apache POI</dc:creator>
  <cp:lastModifiedBy>Cosiba</cp:lastModifiedBy>
  <dcterms:modified xsi:type="dcterms:W3CDTF">2026-03-13T11:53:28Z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97A39EB4048E47CEA4FF8A0A64796078_13</vt:lpwstr>
  </property>
  <property fmtid="{D5CDD505-2E9C-101B-9397-08002B2CF9AE}" pid="4" name="KSOTemplateDocerSaveRecord">
    <vt:lpwstr>eyJoZGlkIjoiY2FjZWRmMjA0YzZkMjZkZmEyYjY0Nzg0Y2U1NTc3NGIiLCJ1c2VySWQiOiIxNDczNDc0NzE0In0=</vt:lpwstr>
  </property>
</Properties>
</file>